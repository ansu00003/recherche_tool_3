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CD7F" w14:textId="753547A2" w:rsidR="00A243C3" w:rsidRPr="00582852" w:rsidRDefault="00A243C3" w:rsidP="002929ED">
      <w:pPr>
        <w:pStyle w:val="KeinLeerraum"/>
        <w:rPr>
          <w:rFonts w:ascii="Arial" w:hAnsi="Arial" w:cs="Arial"/>
          <w:sz w:val="20"/>
          <w:szCs w:val="20"/>
          <w:u w:val="single"/>
        </w:rPr>
      </w:pPr>
    </w:p>
    <w:p w14:paraId="079E01B5" w14:textId="4B05525F" w:rsidR="00A243C3" w:rsidRPr="00582852" w:rsidRDefault="00A243C3" w:rsidP="00A96883">
      <w:pPr>
        <w:pStyle w:val="KeinLeerraum"/>
        <w:tabs>
          <w:tab w:val="left" w:pos="3136"/>
        </w:tabs>
        <w:rPr>
          <w:rFonts w:ascii="Arial" w:hAnsi="Arial" w:cs="Arial"/>
          <w:sz w:val="20"/>
          <w:szCs w:val="20"/>
        </w:rPr>
      </w:pPr>
    </w:p>
    <w:p w14:paraId="53B4425D" w14:textId="77777777" w:rsidR="00A243C3" w:rsidRPr="00582852" w:rsidRDefault="00A243C3" w:rsidP="00846ED4">
      <w:pPr>
        <w:pStyle w:val="KeinLeerraum"/>
        <w:tabs>
          <w:tab w:val="left" w:pos="7201"/>
        </w:tabs>
        <w:spacing w:after="60"/>
        <w:ind w:left="4820"/>
        <w:rPr>
          <w:rFonts w:ascii="Arial" w:hAnsi="Arial" w:cs="Arial"/>
          <w:sz w:val="20"/>
          <w:szCs w:val="20"/>
          <w:lang w:val="en-US"/>
        </w:rPr>
      </w:pPr>
    </w:p>
    <w:p w14:paraId="612515D2" w14:textId="77777777" w:rsidR="00A243C3" w:rsidRPr="00582852" w:rsidRDefault="00A243C3" w:rsidP="00323525">
      <w:pPr>
        <w:pStyle w:val="KeinLeerraum"/>
        <w:tabs>
          <w:tab w:val="left" w:pos="7201"/>
        </w:tabs>
        <w:spacing w:after="60"/>
        <w:rPr>
          <w:rFonts w:ascii="Arial" w:hAnsi="Arial" w:cs="Arial"/>
          <w:sz w:val="20"/>
          <w:szCs w:val="20"/>
          <w:lang w:val="en-US"/>
        </w:rPr>
      </w:pPr>
    </w:p>
    <w:p w14:paraId="73B2D96F" w14:textId="5CDFEB1D" w:rsidR="008D1B7E" w:rsidRPr="001944FE" w:rsidRDefault="00A55A88" w:rsidP="394F3F2E">
      <w:pPr>
        <w:pStyle w:val="KeinLeerraum"/>
        <w:spacing w:line="259" w:lineRule="auto"/>
        <w:rPr>
          <w:rFonts w:ascii="Arial" w:hAnsi="Arial" w:cs="Arial"/>
          <w:b/>
          <w:u w:val="single"/>
        </w:rPr>
      </w:pPr>
      <w:r w:rsidRPr="001944FE">
        <w:rPr>
          <w:rFonts w:ascii="Arial" w:hAnsi="Arial" w:cs="Arial"/>
          <w:b/>
          <w:u w:val="single"/>
        </w:rPr>
        <w:t>Gebäudereinigung</w:t>
      </w:r>
      <w:r w:rsidR="001944FE" w:rsidRPr="001944FE">
        <w:rPr>
          <w:rFonts w:ascii="Arial" w:hAnsi="Arial" w:cs="Arial"/>
          <w:b/>
          <w:u w:val="single"/>
        </w:rPr>
        <w:t>sarbeiten</w:t>
      </w:r>
    </w:p>
    <w:p w14:paraId="5CD38FAC" w14:textId="7674062B" w:rsidR="00C44791" w:rsidRPr="001944FE" w:rsidRDefault="000B7190" w:rsidP="394F3F2E">
      <w:pPr>
        <w:pStyle w:val="KeinLeerraum"/>
        <w:spacing w:line="259" w:lineRule="auto"/>
        <w:rPr>
          <w:rFonts w:ascii="Arial" w:hAnsi="Arial" w:cs="Arial"/>
          <w:b/>
        </w:rPr>
      </w:pPr>
      <w:r w:rsidRPr="001944FE">
        <w:rPr>
          <w:rFonts w:ascii="Arial" w:hAnsi="Arial" w:cs="Arial"/>
          <w:b/>
        </w:rPr>
        <w:t>59759 Arnsberg</w:t>
      </w:r>
      <w:r w:rsidR="00762EF8" w:rsidRPr="001944FE">
        <w:rPr>
          <w:rFonts w:ascii="Arial" w:hAnsi="Arial" w:cs="Arial"/>
          <w:b/>
        </w:rPr>
        <w:t xml:space="preserve"> </w:t>
      </w:r>
      <w:r w:rsidR="009B31C1" w:rsidRPr="001944FE">
        <w:rPr>
          <w:rFonts w:ascii="Arial" w:hAnsi="Arial" w:cs="Arial"/>
          <w:b/>
        </w:rPr>
        <w:t xml:space="preserve">+ </w:t>
      </w:r>
      <w:r w:rsidR="00AF316F" w:rsidRPr="001944FE">
        <w:rPr>
          <w:rFonts w:ascii="Arial" w:hAnsi="Arial" w:cs="Arial"/>
          <w:b/>
        </w:rPr>
        <w:t>5</w:t>
      </w:r>
      <w:r w:rsidR="009B31C1" w:rsidRPr="001944FE">
        <w:rPr>
          <w:rFonts w:ascii="Arial" w:hAnsi="Arial" w:cs="Arial"/>
          <w:b/>
        </w:rPr>
        <w:t>0 km</w:t>
      </w:r>
    </w:p>
    <w:p w14:paraId="236886EB" w14:textId="0C423A20" w:rsidR="00414D69" w:rsidRPr="001944FE" w:rsidRDefault="000014CB" w:rsidP="000014CB">
      <w:pPr>
        <w:pStyle w:val="Textkrper2"/>
        <w:spacing w:line="20" w:lineRule="atLeast"/>
        <w:jc w:val="right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begin"/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instrText xml:space="preserve"> TIME \@ "d. MMMM yyyy" </w:instrTex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separate"/>
      </w:r>
      <w:r w:rsidR="001944FE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t>4. Juni 2025</w: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end"/>
      </w:r>
    </w:p>
    <w:p w14:paraId="25DC6445" w14:textId="0D9FA495" w:rsidR="00F46115" w:rsidRPr="001944FE" w:rsidRDefault="00F4611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703E68B" w14:textId="77777777" w:rsidR="00A36505" w:rsidRPr="001944FE" w:rsidRDefault="00A3650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D06342B" w14:textId="2124E5E6" w:rsidR="00E57BEA" w:rsidRPr="001944FE" w:rsidRDefault="00E57BEA" w:rsidP="00E57BEA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OLE_LINK1"/>
      <w:bookmarkStart w:id="1" w:name="OLE_LINK2"/>
      <w:r w:rsidRPr="001944FE">
        <w:rPr>
          <w:rFonts w:ascii="Arial" w:hAnsi="Arial" w:cs="Arial"/>
          <w:b/>
          <w:bCs/>
          <w:color w:val="000000" w:themeColor="text1"/>
          <w:sz w:val="20"/>
          <w:szCs w:val="20"/>
        </w:rPr>
        <w:t>1.</w:t>
      </w:r>
      <w:r w:rsidR="000B7190" w:rsidRPr="001944FE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120C0521" w14:textId="39CA79F9" w:rsidR="00E57BEA" w:rsidRPr="00A55A88" w:rsidRDefault="00E57BEA" w:rsidP="000A4481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A55A88">
        <w:rPr>
          <w:rFonts w:ascii="Arial" w:hAnsi="Arial" w:cs="Arial"/>
          <w:color w:val="000000" w:themeColor="text1"/>
          <w:sz w:val="20"/>
          <w:szCs w:val="20"/>
        </w:rPr>
        <w:t>ID:</w:t>
      </w:r>
      <w:r w:rsidR="000B7190" w:rsidRPr="00A55A88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722D7C9B" w14:textId="5C1DA298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56123A4C" w14:textId="77F38E89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</w:t>
      </w:r>
      <w:r w:rsidR="00C63981" w:rsidRPr="00B51827">
        <w:rPr>
          <w:rFonts w:ascii="Arial" w:hAnsi="Arial" w:cs="Arial"/>
          <w:color w:val="000000" w:themeColor="text1"/>
          <w:sz w:val="20"/>
          <w:szCs w:val="20"/>
        </w:rPr>
        <w:t>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6E49D406" w14:textId="608ECA5F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="0027491C" w:rsidRPr="00B51827">
        <w:rPr>
          <w:rFonts w:ascii="Arial" w:hAnsi="Arial" w:cs="Arial"/>
          <w:sz w:val="20"/>
          <w:szCs w:val="20"/>
        </w:rPr>
        <w:t xml:space="preserve"> </w:t>
      </w:r>
    </w:p>
    <w:p w14:paraId="2A3FCF93" w14:textId="77777777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400E31B" w14:textId="234ACE5C" w:rsidR="00E57BEA" w:rsidRDefault="00E57BEA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bookmarkEnd w:id="0"/>
    <w:bookmarkEnd w:id="1"/>
    <w:p w14:paraId="0A1B9F13" w14:textId="77777777" w:rsidR="005618A4" w:rsidRDefault="005618A4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E8461B3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4D291E2" w14:textId="5D824192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2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334A7E" w14:textId="52C11C6D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3BD90E0" w14:textId="556C5285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2A6BB7B2" w14:textId="37A698C0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0172E4BC" w14:textId="3D913CA9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BDB533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BDD2226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3E84F9E5" w14:textId="77777777" w:rsidR="009924DE" w:rsidRPr="00B51827" w:rsidRDefault="009924DE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2CCD071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D73C8C3" w14:textId="27B6139C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3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DE99E78" w14:textId="0F1B0C76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6713792" w14:textId="1BB9B49B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06DD9A7" w14:textId="3E525874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143DC9F" w14:textId="5349F8F5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C863A4"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63738A77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293D4BD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04BF2A05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F97166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3EFA6D7B" w14:textId="212D6E92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4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846E51F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42D09D25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82967D6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7815CF3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8D7B8CF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6D9B19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4F63B3ED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72B951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8B5FDFA" w14:textId="04BFEC29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DD5827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E8BC594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3327B0E2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14B99A15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58D226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D82D05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235E6E30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0CBF3A6" w14:textId="2DDEAB58" w:rsidR="00735FD8" w:rsidRPr="00B51827" w:rsidRDefault="00735FD8" w:rsidP="00106B30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sectPr w:rsidR="00735FD8" w:rsidRPr="00B51827" w:rsidSect="002322F6">
      <w:headerReference w:type="default" r:id="rId11"/>
      <w:headerReference w:type="first" r:id="rId12"/>
      <w:pgSz w:w="11900" w:h="16820" w:code="9"/>
      <w:pgMar w:top="720" w:right="720" w:bottom="720" w:left="720" w:header="567" w:footer="5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E1E1" w14:textId="77777777" w:rsidR="00262BCF" w:rsidRDefault="00262BCF" w:rsidP="00B963EF">
      <w:pPr>
        <w:spacing w:after="0" w:line="240" w:lineRule="auto"/>
      </w:pPr>
      <w:r>
        <w:separator/>
      </w:r>
    </w:p>
  </w:endnote>
  <w:endnote w:type="continuationSeparator" w:id="0">
    <w:p w14:paraId="32AD80F3" w14:textId="77777777" w:rsidR="00262BCF" w:rsidRDefault="00262BCF" w:rsidP="00B9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3824" w14:textId="77777777" w:rsidR="00262BCF" w:rsidRDefault="00262BCF" w:rsidP="00B963EF">
      <w:pPr>
        <w:spacing w:after="0" w:line="240" w:lineRule="auto"/>
      </w:pPr>
      <w:r>
        <w:separator/>
      </w:r>
    </w:p>
  </w:footnote>
  <w:footnote w:type="continuationSeparator" w:id="0">
    <w:p w14:paraId="7077A105" w14:textId="77777777" w:rsidR="00262BCF" w:rsidRDefault="00262BCF" w:rsidP="00B96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6251" w14:textId="77777777" w:rsidR="00262BCF" w:rsidRPr="00873258" w:rsidRDefault="00262BCF" w:rsidP="00873258">
    <w:pPr>
      <w:pStyle w:val="Kopfzeile"/>
      <w:tabs>
        <w:tab w:val="clear" w:pos="4536"/>
      </w:tabs>
      <w:ind w:left="5761"/>
      <w:rPr>
        <w:rFonts w:ascii="Arial" w:hAnsi="Arial" w:cs="Arial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4959" w14:textId="65AD743A" w:rsidR="00262BCF" w:rsidRDefault="00262BCF">
    <w:r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055743F0" wp14:editId="5A582AC3">
          <wp:simplePos x="0" y="0"/>
          <wp:positionH relativeFrom="column">
            <wp:posOffset>9525</wp:posOffset>
          </wp:positionH>
          <wp:positionV relativeFrom="paragraph">
            <wp:posOffset>-102870</wp:posOffset>
          </wp:positionV>
          <wp:extent cx="933450" cy="933450"/>
          <wp:effectExtent l="0" t="0" r="6350" b="6350"/>
          <wp:wrapNone/>
          <wp:docPr id="1" name="Grafik 1" descr="Ein Bild, das Screensho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1_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376" cy="938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t xml:space="preserve">  </w:t>
    </w:r>
    <w:r>
      <w:softHyphen/>
    </w:r>
  </w:p>
  <w:p w14:paraId="1BB09CD4" w14:textId="09D53BCB" w:rsidR="00262BCF" w:rsidRPr="00A54C9A" w:rsidRDefault="00262BCF" w:rsidP="00846ED4">
    <w:pPr>
      <w:pStyle w:val="Kopfzeile"/>
      <w:tabs>
        <w:tab w:val="clear" w:pos="4536"/>
      </w:tabs>
      <w:ind w:left="5761"/>
      <w:jc w:val="right"/>
      <w:rPr>
        <w:rFonts w:ascii="Arial" w:hAnsi="Arial" w:cs="Arial"/>
        <w:lang w:val="en-US"/>
      </w:rPr>
    </w:pP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7216" behindDoc="0" locked="1" layoutInCell="1" allowOverlap="0" wp14:anchorId="2932FA21" wp14:editId="16CE84AB">
              <wp:simplePos x="0" y="0"/>
              <wp:positionH relativeFrom="column">
                <wp:posOffset>6515100</wp:posOffset>
              </wp:positionH>
              <wp:positionV relativeFrom="page">
                <wp:posOffset>3834764</wp:posOffset>
              </wp:positionV>
              <wp:extent cx="90170" cy="0"/>
              <wp:effectExtent l="0" t="0" r="36830" b="254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9F8E4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13pt;margin-top:301.95pt;width:7.1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" o:allowoverlap="f" strokecolor="#7f7f7f" strokeweight=".25pt">
              <w10:wrap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6192" behindDoc="0" locked="1" layoutInCell="1" allowOverlap="0" wp14:anchorId="23B29B5B" wp14:editId="7F1954B5">
              <wp:simplePos x="0" y="0"/>
              <wp:positionH relativeFrom="column">
                <wp:posOffset>-796925</wp:posOffset>
              </wp:positionH>
              <wp:positionV relativeFrom="page">
                <wp:posOffset>3834764</wp:posOffset>
              </wp:positionV>
              <wp:extent cx="285750" cy="0"/>
              <wp:effectExtent l="0" t="0" r="19050" b="2540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57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ACFF8B" id="AutoShape 1" o:spid="_x0000_s1026" type="#_x0000_t32" style="position:absolute;margin-left:-62.75pt;margin-top:301.95pt;width:22.5pt;height:0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" o:allowoverlap="f" strokecolor="#7f7f7f" strokeweight=".25pt"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AF0"/>
    <w:multiLevelType w:val="hybridMultilevel"/>
    <w:tmpl w:val="735E5892"/>
    <w:lvl w:ilvl="0" w:tplc="C44C3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4A373C"/>
    <w:multiLevelType w:val="hybridMultilevel"/>
    <w:tmpl w:val="7F742DFE"/>
    <w:lvl w:ilvl="0" w:tplc="C9A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2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C3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5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E9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0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0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4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6F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683B"/>
    <w:multiLevelType w:val="hybridMultilevel"/>
    <w:tmpl w:val="B9EAFDFA"/>
    <w:lvl w:ilvl="0" w:tplc="28465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4E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0E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6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8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6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C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B4E70"/>
    <w:multiLevelType w:val="hybridMultilevel"/>
    <w:tmpl w:val="6F2AF9B0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F388D"/>
    <w:multiLevelType w:val="hybridMultilevel"/>
    <w:tmpl w:val="67664A98"/>
    <w:lvl w:ilvl="0" w:tplc="F9340A16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59B63FC"/>
    <w:multiLevelType w:val="hybridMultilevel"/>
    <w:tmpl w:val="712E66C2"/>
    <w:lvl w:ilvl="0" w:tplc="CFF0D030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A33A5"/>
    <w:multiLevelType w:val="hybridMultilevel"/>
    <w:tmpl w:val="F98E5A0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EA47A88"/>
    <w:multiLevelType w:val="hybridMultilevel"/>
    <w:tmpl w:val="2084EA82"/>
    <w:lvl w:ilvl="0" w:tplc="09D21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01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E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9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8B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8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8166F"/>
    <w:multiLevelType w:val="hybridMultilevel"/>
    <w:tmpl w:val="B5948144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47FD6"/>
    <w:multiLevelType w:val="hybridMultilevel"/>
    <w:tmpl w:val="1CE4A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A4457"/>
    <w:multiLevelType w:val="hybridMultilevel"/>
    <w:tmpl w:val="06704B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D0B72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CFB30AD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E4B037D"/>
    <w:multiLevelType w:val="hybridMultilevel"/>
    <w:tmpl w:val="1C8211F6"/>
    <w:lvl w:ilvl="0" w:tplc="4614E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60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4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28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EC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6A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A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0D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936DC"/>
    <w:multiLevelType w:val="hybridMultilevel"/>
    <w:tmpl w:val="BF2448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5AB6"/>
    <w:multiLevelType w:val="hybridMultilevel"/>
    <w:tmpl w:val="70F86FB0"/>
    <w:lvl w:ilvl="0" w:tplc="2E942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C7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41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6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E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E1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2C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8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0F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408FE"/>
    <w:multiLevelType w:val="hybridMultilevel"/>
    <w:tmpl w:val="4DE0E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8772A"/>
    <w:multiLevelType w:val="hybridMultilevel"/>
    <w:tmpl w:val="56F0CC56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21930C7"/>
    <w:multiLevelType w:val="hybridMultilevel"/>
    <w:tmpl w:val="23ACFB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F5444"/>
    <w:multiLevelType w:val="hybridMultilevel"/>
    <w:tmpl w:val="D1649186"/>
    <w:lvl w:ilvl="0" w:tplc="B5BEC6A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A2114EB"/>
    <w:multiLevelType w:val="hybridMultilevel"/>
    <w:tmpl w:val="6A5A5760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6599613">
    <w:abstractNumId w:val="7"/>
  </w:num>
  <w:num w:numId="2" w16cid:durableId="345182747">
    <w:abstractNumId w:val="13"/>
  </w:num>
  <w:num w:numId="3" w16cid:durableId="1078869421">
    <w:abstractNumId w:val="15"/>
  </w:num>
  <w:num w:numId="4" w16cid:durableId="1411536052">
    <w:abstractNumId w:val="1"/>
  </w:num>
  <w:num w:numId="5" w16cid:durableId="160389841">
    <w:abstractNumId w:val="2"/>
  </w:num>
  <w:num w:numId="6" w16cid:durableId="457723853">
    <w:abstractNumId w:val="6"/>
  </w:num>
  <w:num w:numId="7" w16cid:durableId="1226335979">
    <w:abstractNumId w:val="19"/>
  </w:num>
  <w:num w:numId="8" w16cid:durableId="1688291677">
    <w:abstractNumId w:val="4"/>
  </w:num>
  <w:num w:numId="9" w16cid:durableId="310718680">
    <w:abstractNumId w:val="14"/>
  </w:num>
  <w:num w:numId="10" w16cid:durableId="1369178428">
    <w:abstractNumId w:val="3"/>
  </w:num>
  <w:num w:numId="11" w16cid:durableId="437065016">
    <w:abstractNumId w:val="8"/>
  </w:num>
  <w:num w:numId="12" w16cid:durableId="484855683">
    <w:abstractNumId w:val="9"/>
  </w:num>
  <w:num w:numId="13" w16cid:durableId="1121921050">
    <w:abstractNumId w:val="10"/>
  </w:num>
  <w:num w:numId="14" w16cid:durableId="1185632041">
    <w:abstractNumId w:val="0"/>
  </w:num>
  <w:num w:numId="15" w16cid:durableId="313144660">
    <w:abstractNumId w:val="20"/>
  </w:num>
  <w:num w:numId="16" w16cid:durableId="1050306289">
    <w:abstractNumId w:val="17"/>
  </w:num>
  <w:num w:numId="17" w16cid:durableId="1121610971">
    <w:abstractNumId w:val="11"/>
  </w:num>
  <w:num w:numId="18" w16cid:durableId="525363796">
    <w:abstractNumId w:val="12"/>
  </w:num>
  <w:num w:numId="19" w16cid:durableId="1839685537">
    <w:abstractNumId w:val="18"/>
  </w:num>
  <w:num w:numId="20" w16cid:durableId="1045761275">
    <w:abstractNumId w:val="16"/>
  </w:num>
  <w:num w:numId="21" w16cid:durableId="1425489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3"/>
  <w:attachedTemplate r:id="rId1"/>
  <w:mailMerge>
    <w:mainDocumentType w:val="formLetters"/>
    <w:dataType w:val="native"/>
    <w:query w:val="SELECT * FROM C:Users:bue:Documents:fbleads:130523_saarland:Restaurant SBR.vcf"/>
    <w:activeRecord w:val="548"/>
  </w:mailMerge>
  <w:defaultTabStop w:val="709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80"/>
    <w:rsid w:val="00000421"/>
    <w:rsid w:val="00000555"/>
    <w:rsid w:val="000014CB"/>
    <w:rsid w:val="00001509"/>
    <w:rsid w:val="00003284"/>
    <w:rsid w:val="000050F9"/>
    <w:rsid w:val="00011B38"/>
    <w:rsid w:val="00014CA9"/>
    <w:rsid w:val="000163AD"/>
    <w:rsid w:val="000169C5"/>
    <w:rsid w:val="00023B0D"/>
    <w:rsid w:val="00023FFF"/>
    <w:rsid w:val="00032C29"/>
    <w:rsid w:val="00033B87"/>
    <w:rsid w:val="0003734B"/>
    <w:rsid w:val="00042112"/>
    <w:rsid w:val="0004405C"/>
    <w:rsid w:val="000463FE"/>
    <w:rsid w:val="000521DA"/>
    <w:rsid w:val="00052276"/>
    <w:rsid w:val="000527F8"/>
    <w:rsid w:val="0005287B"/>
    <w:rsid w:val="00053264"/>
    <w:rsid w:val="00055C55"/>
    <w:rsid w:val="00060915"/>
    <w:rsid w:val="000628D9"/>
    <w:rsid w:val="00064188"/>
    <w:rsid w:val="000659C5"/>
    <w:rsid w:val="000666BF"/>
    <w:rsid w:val="00066889"/>
    <w:rsid w:val="00067976"/>
    <w:rsid w:val="000729F2"/>
    <w:rsid w:val="00072E7B"/>
    <w:rsid w:val="00077746"/>
    <w:rsid w:val="0008291B"/>
    <w:rsid w:val="00082A29"/>
    <w:rsid w:val="00095742"/>
    <w:rsid w:val="000966F1"/>
    <w:rsid w:val="000979B6"/>
    <w:rsid w:val="000A1756"/>
    <w:rsid w:val="000A1D09"/>
    <w:rsid w:val="000A4481"/>
    <w:rsid w:val="000A6BDF"/>
    <w:rsid w:val="000A758B"/>
    <w:rsid w:val="000B3687"/>
    <w:rsid w:val="000B7190"/>
    <w:rsid w:val="000C083F"/>
    <w:rsid w:val="000C49A4"/>
    <w:rsid w:val="000C7321"/>
    <w:rsid w:val="000D00E1"/>
    <w:rsid w:val="000D0FF5"/>
    <w:rsid w:val="000D2203"/>
    <w:rsid w:val="000D27AC"/>
    <w:rsid w:val="000D3B12"/>
    <w:rsid w:val="000D60D8"/>
    <w:rsid w:val="000D6F17"/>
    <w:rsid w:val="000E0980"/>
    <w:rsid w:val="000E18A1"/>
    <w:rsid w:val="000E34A5"/>
    <w:rsid w:val="000F19CF"/>
    <w:rsid w:val="000F75B2"/>
    <w:rsid w:val="001022DB"/>
    <w:rsid w:val="0010637D"/>
    <w:rsid w:val="00106B30"/>
    <w:rsid w:val="00110FF6"/>
    <w:rsid w:val="00113B1A"/>
    <w:rsid w:val="00113EEB"/>
    <w:rsid w:val="00115028"/>
    <w:rsid w:val="00115938"/>
    <w:rsid w:val="00136E7A"/>
    <w:rsid w:val="00142298"/>
    <w:rsid w:val="00144F97"/>
    <w:rsid w:val="0015049E"/>
    <w:rsid w:val="0016165B"/>
    <w:rsid w:val="001678DD"/>
    <w:rsid w:val="00167B98"/>
    <w:rsid w:val="001752EC"/>
    <w:rsid w:val="0017659F"/>
    <w:rsid w:val="00184E7A"/>
    <w:rsid w:val="00186B48"/>
    <w:rsid w:val="001935BE"/>
    <w:rsid w:val="001944FE"/>
    <w:rsid w:val="001979EE"/>
    <w:rsid w:val="001A1640"/>
    <w:rsid w:val="001A544F"/>
    <w:rsid w:val="001A5935"/>
    <w:rsid w:val="001B02A6"/>
    <w:rsid w:val="001B389A"/>
    <w:rsid w:val="001C0D83"/>
    <w:rsid w:val="001C2735"/>
    <w:rsid w:val="001C2833"/>
    <w:rsid w:val="001C38C0"/>
    <w:rsid w:val="001D07F2"/>
    <w:rsid w:val="001D21BC"/>
    <w:rsid w:val="001D24B5"/>
    <w:rsid w:val="001D651C"/>
    <w:rsid w:val="001D78A8"/>
    <w:rsid w:val="001E0551"/>
    <w:rsid w:val="001E17C8"/>
    <w:rsid w:val="001E1B59"/>
    <w:rsid w:val="001E3C7C"/>
    <w:rsid w:val="001E5991"/>
    <w:rsid w:val="001E7F83"/>
    <w:rsid w:val="00207328"/>
    <w:rsid w:val="00207E8F"/>
    <w:rsid w:val="00207F1C"/>
    <w:rsid w:val="00210082"/>
    <w:rsid w:val="00211363"/>
    <w:rsid w:val="0021148A"/>
    <w:rsid w:val="002118B4"/>
    <w:rsid w:val="002140B4"/>
    <w:rsid w:val="00214CF6"/>
    <w:rsid w:val="00216CBA"/>
    <w:rsid w:val="00220321"/>
    <w:rsid w:val="00220787"/>
    <w:rsid w:val="00230E78"/>
    <w:rsid w:val="0023127D"/>
    <w:rsid w:val="002322F6"/>
    <w:rsid w:val="002340B8"/>
    <w:rsid w:val="00235E36"/>
    <w:rsid w:val="00237AD6"/>
    <w:rsid w:val="00240D28"/>
    <w:rsid w:val="0024321E"/>
    <w:rsid w:val="0024468E"/>
    <w:rsid w:val="0024663D"/>
    <w:rsid w:val="002518C2"/>
    <w:rsid w:val="00252D90"/>
    <w:rsid w:val="00256656"/>
    <w:rsid w:val="00257219"/>
    <w:rsid w:val="00262BCF"/>
    <w:rsid w:val="0026632C"/>
    <w:rsid w:val="002664D6"/>
    <w:rsid w:val="00266CA7"/>
    <w:rsid w:val="002670BC"/>
    <w:rsid w:val="00267E1B"/>
    <w:rsid w:val="002723CF"/>
    <w:rsid w:val="00272663"/>
    <w:rsid w:val="002748E1"/>
    <w:rsid w:val="0027491C"/>
    <w:rsid w:val="00277378"/>
    <w:rsid w:val="002840CE"/>
    <w:rsid w:val="002929ED"/>
    <w:rsid w:val="00292D20"/>
    <w:rsid w:val="002934D4"/>
    <w:rsid w:val="00293DBC"/>
    <w:rsid w:val="0029469D"/>
    <w:rsid w:val="00296993"/>
    <w:rsid w:val="002A0DB8"/>
    <w:rsid w:val="002A1575"/>
    <w:rsid w:val="002A1654"/>
    <w:rsid w:val="002A3537"/>
    <w:rsid w:val="002A4184"/>
    <w:rsid w:val="002A68AD"/>
    <w:rsid w:val="002B0F92"/>
    <w:rsid w:val="002C06F2"/>
    <w:rsid w:val="002C1E9F"/>
    <w:rsid w:val="002C20C9"/>
    <w:rsid w:val="002C4CB0"/>
    <w:rsid w:val="002C56C3"/>
    <w:rsid w:val="002D0E5B"/>
    <w:rsid w:val="002D16DC"/>
    <w:rsid w:val="002D30B6"/>
    <w:rsid w:val="002D6E9E"/>
    <w:rsid w:val="002E1033"/>
    <w:rsid w:val="002E1717"/>
    <w:rsid w:val="002E3A92"/>
    <w:rsid w:val="002E59A6"/>
    <w:rsid w:val="002E5DE4"/>
    <w:rsid w:val="002E7240"/>
    <w:rsid w:val="002E79D0"/>
    <w:rsid w:val="002F03B5"/>
    <w:rsid w:val="002F0F7B"/>
    <w:rsid w:val="002F1D4B"/>
    <w:rsid w:val="002F3C5F"/>
    <w:rsid w:val="002F612A"/>
    <w:rsid w:val="002F7583"/>
    <w:rsid w:val="00303826"/>
    <w:rsid w:val="00303B0E"/>
    <w:rsid w:val="00304096"/>
    <w:rsid w:val="00305088"/>
    <w:rsid w:val="00305C9E"/>
    <w:rsid w:val="003140D4"/>
    <w:rsid w:val="00320BB1"/>
    <w:rsid w:val="0032149C"/>
    <w:rsid w:val="00321E1E"/>
    <w:rsid w:val="00323525"/>
    <w:rsid w:val="00324D95"/>
    <w:rsid w:val="0032607E"/>
    <w:rsid w:val="0033630B"/>
    <w:rsid w:val="00342F0B"/>
    <w:rsid w:val="0034412C"/>
    <w:rsid w:val="00346C1E"/>
    <w:rsid w:val="003502F8"/>
    <w:rsid w:val="00355884"/>
    <w:rsid w:val="00356865"/>
    <w:rsid w:val="003577C4"/>
    <w:rsid w:val="00366291"/>
    <w:rsid w:val="0037359A"/>
    <w:rsid w:val="00373C7B"/>
    <w:rsid w:val="003745A2"/>
    <w:rsid w:val="00375C9C"/>
    <w:rsid w:val="00375DCB"/>
    <w:rsid w:val="003775D0"/>
    <w:rsid w:val="00380081"/>
    <w:rsid w:val="00382F31"/>
    <w:rsid w:val="003A08BF"/>
    <w:rsid w:val="003A225D"/>
    <w:rsid w:val="003A376F"/>
    <w:rsid w:val="003A4EAC"/>
    <w:rsid w:val="003A66E6"/>
    <w:rsid w:val="003A69D9"/>
    <w:rsid w:val="003A7571"/>
    <w:rsid w:val="003B5F6D"/>
    <w:rsid w:val="003B785B"/>
    <w:rsid w:val="003C072D"/>
    <w:rsid w:val="003C1D76"/>
    <w:rsid w:val="003C3921"/>
    <w:rsid w:val="003C7BC7"/>
    <w:rsid w:val="003E3C36"/>
    <w:rsid w:val="003E459A"/>
    <w:rsid w:val="003E7338"/>
    <w:rsid w:val="003F0041"/>
    <w:rsid w:val="003F2EB2"/>
    <w:rsid w:val="003F3733"/>
    <w:rsid w:val="003F3BDC"/>
    <w:rsid w:val="003F3F6E"/>
    <w:rsid w:val="003F5169"/>
    <w:rsid w:val="003F7D78"/>
    <w:rsid w:val="004001D5"/>
    <w:rsid w:val="004014FB"/>
    <w:rsid w:val="004042B8"/>
    <w:rsid w:val="00405EB0"/>
    <w:rsid w:val="00410989"/>
    <w:rsid w:val="00411A42"/>
    <w:rsid w:val="00414D69"/>
    <w:rsid w:val="00420854"/>
    <w:rsid w:val="00421B05"/>
    <w:rsid w:val="00422FE5"/>
    <w:rsid w:val="00426548"/>
    <w:rsid w:val="0042745B"/>
    <w:rsid w:val="00431DBE"/>
    <w:rsid w:val="00433425"/>
    <w:rsid w:val="00433DC7"/>
    <w:rsid w:val="004363D5"/>
    <w:rsid w:val="00437B89"/>
    <w:rsid w:val="00440EB5"/>
    <w:rsid w:val="004465BF"/>
    <w:rsid w:val="004515AF"/>
    <w:rsid w:val="00457433"/>
    <w:rsid w:val="004608B3"/>
    <w:rsid w:val="00470251"/>
    <w:rsid w:val="004720AC"/>
    <w:rsid w:val="00473760"/>
    <w:rsid w:val="00480129"/>
    <w:rsid w:val="00484944"/>
    <w:rsid w:val="00491C4A"/>
    <w:rsid w:val="00497C8D"/>
    <w:rsid w:val="004A6EDF"/>
    <w:rsid w:val="004B1A69"/>
    <w:rsid w:val="004B2679"/>
    <w:rsid w:val="004B5DB7"/>
    <w:rsid w:val="004C0506"/>
    <w:rsid w:val="004C2332"/>
    <w:rsid w:val="004C3A4C"/>
    <w:rsid w:val="004C55FC"/>
    <w:rsid w:val="004C66F3"/>
    <w:rsid w:val="004D09B3"/>
    <w:rsid w:val="004D219C"/>
    <w:rsid w:val="004D2C7D"/>
    <w:rsid w:val="004D489D"/>
    <w:rsid w:val="004D7A3A"/>
    <w:rsid w:val="004E053D"/>
    <w:rsid w:val="004E1C17"/>
    <w:rsid w:val="004E29A3"/>
    <w:rsid w:val="004E4191"/>
    <w:rsid w:val="004E7E83"/>
    <w:rsid w:val="004F55FE"/>
    <w:rsid w:val="004F60C2"/>
    <w:rsid w:val="00502764"/>
    <w:rsid w:val="005065F6"/>
    <w:rsid w:val="00512ABC"/>
    <w:rsid w:val="00520EF1"/>
    <w:rsid w:val="00527BE6"/>
    <w:rsid w:val="005322DD"/>
    <w:rsid w:val="0053559A"/>
    <w:rsid w:val="005363F4"/>
    <w:rsid w:val="0054186C"/>
    <w:rsid w:val="00541AD0"/>
    <w:rsid w:val="00542A1B"/>
    <w:rsid w:val="00543675"/>
    <w:rsid w:val="0054563F"/>
    <w:rsid w:val="00547C4A"/>
    <w:rsid w:val="00550AA7"/>
    <w:rsid w:val="00551B5E"/>
    <w:rsid w:val="005528F6"/>
    <w:rsid w:val="00560355"/>
    <w:rsid w:val="005614C1"/>
    <w:rsid w:val="005618A4"/>
    <w:rsid w:val="00561D3D"/>
    <w:rsid w:val="005629A4"/>
    <w:rsid w:val="0056426A"/>
    <w:rsid w:val="0056741F"/>
    <w:rsid w:val="005737B9"/>
    <w:rsid w:val="00573F49"/>
    <w:rsid w:val="00580014"/>
    <w:rsid w:val="00582852"/>
    <w:rsid w:val="00585FD0"/>
    <w:rsid w:val="00586DAD"/>
    <w:rsid w:val="0059035A"/>
    <w:rsid w:val="00591DFE"/>
    <w:rsid w:val="00593A1F"/>
    <w:rsid w:val="00595F20"/>
    <w:rsid w:val="00596682"/>
    <w:rsid w:val="005A33EB"/>
    <w:rsid w:val="005A4DC9"/>
    <w:rsid w:val="005A6D09"/>
    <w:rsid w:val="005A6F73"/>
    <w:rsid w:val="005B09C4"/>
    <w:rsid w:val="005B4473"/>
    <w:rsid w:val="005B64CF"/>
    <w:rsid w:val="005B72A5"/>
    <w:rsid w:val="005C1D8C"/>
    <w:rsid w:val="005C7919"/>
    <w:rsid w:val="005D129E"/>
    <w:rsid w:val="005D4C53"/>
    <w:rsid w:val="005E0275"/>
    <w:rsid w:val="005E3487"/>
    <w:rsid w:val="005E34D1"/>
    <w:rsid w:val="005F0947"/>
    <w:rsid w:val="005F0FB3"/>
    <w:rsid w:val="005F3254"/>
    <w:rsid w:val="005F3346"/>
    <w:rsid w:val="005F3D09"/>
    <w:rsid w:val="005F526B"/>
    <w:rsid w:val="0060120E"/>
    <w:rsid w:val="00607B1E"/>
    <w:rsid w:val="00610707"/>
    <w:rsid w:val="00615316"/>
    <w:rsid w:val="00616945"/>
    <w:rsid w:val="00627E49"/>
    <w:rsid w:val="006317DD"/>
    <w:rsid w:val="006367D7"/>
    <w:rsid w:val="00641AF6"/>
    <w:rsid w:val="00644AE2"/>
    <w:rsid w:val="00644E2E"/>
    <w:rsid w:val="0064627A"/>
    <w:rsid w:val="00650764"/>
    <w:rsid w:val="0065378D"/>
    <w:rsid w:val="0065413C"/>
    <w:rsid w:val="00660171"/>
    <w:rsid w:val="0066216A"/>
    <w:rsid w:val="00662D5F"/>
    <w:rsid w:val="0067259D"/>
    <w:rsid w:val="0067301E"/>
    <w:rsid w:val="00674F94"/>
    <w:rsid w:val="006753DD"/>
    <w:rsid w:val="006758E1"/>
    <w:rsid w:val="00681D7D"/>
    <w:rsid w:val="00684BF6"/>
    <w:rsid w:val="0069177D"/>
    <w:rsid w:val="0069259C"/>
    <w:rsid w:val="0069435F"/>
    <w:rsid w:val="00697647"/>
    <w:rsid w:val="00697DA7"/>
    <w:rsid w:val="006A415F"/>
    <w:rsid w:val="006B3162"/>
    <w:rsid w:val="006C4601"/>
    <w:rsid w:val="006C6FFF"/>
    <w:rsid w:val="006D34C8"/>
    <w:rsid w:val="006D3D0D"/>
    <w:rsid w:val="006E0CFC"/>
    <w:rsid w:val="006E134C"/>
    <w:rsid w:val="006E7B31"/>
    <w:rsid w:val="006F136C"/>
    <w:rsid w:val="006F5052"/>
    <w:rsid w:val="007007C1"/>
    <w:rsid w:val="007007F4"/>
    <w:rsid w:val="0070531F"/>
    <w:rsid w:val="0071728A"/>
    <w:rsid w:val="0072132D"/>
    <w:rsid w:val="00724080"/>
    <w:rsid w:val="00724BA7"/>
    <w:rsid w:val="00725849"/>
    <w:rsid w:val="00730088"/>
    <w:rsid w:val="00731CC7"/>
    <w:rsid w:val="007326E4"/>
    <w:rsid w:val="00735279"/>
    <w:rsid w:val="0073588E"/>
    <w:rsid w:val="00735FD8"/>
    <w:rsid w:val="0074301F"/>
    <w:rsid w:val="00745602"/>
    <w:rsid w:val="007462E2"/>
    <w:rsid w:val="0074737B"/>
    <w:rsid w:val="007547F1"/>
    <w:rsid w:val="00762EF8"/>
    <w:rsid w:val="00766BC9"/>
    <w:rsid w:val="00772635"/>
    <w:rsid w:val="007737C8"/>
    <w:rsid w:val="00775407"/>
    <w:rsid w:val="007757D2"/>
    <w:rsid w:val="00781574"/>
    <w:rsid w:val="007827CE"/>
    <w:rsid w:val="0078491B"/>
    <w:rsid w:val="00785394"/>
    <w:rsid w:val="00786840"/>
    <w:rsid w:val="00790884"/>
    <w:rsid w:val="00791EE0"/>
    <w:rsid w:val="00792090"/>
    <w:rsid w:val="00795D22"/>
    <w:rsid w:val="007A00B8"/>
    <w:rsid w:val="007A2B21"/>
    <w:rsid w:val="007A2E7C"/>
    <w:rsid w:val="007A457A"/>
    <w:rsid w:val="007B165E"/>
    <w:rsid w:val="007B3030"/>
    <w:rsid w:val="007B416F"/>
    <w:rsid w:val="007B56D5"/>
    <w:rsid w:val="007B759A"/>
    <w:rsid w:val="007B7A6F"/>
    <w:rsid w:val="007C0000"/>
    <w:rsid w:val="007C106B"/>
    <w:rsid w:val="007C19C2"/>
    <w:rsid w:val="007C1C60"/>
    <w:rsid w:val="007C1E1F"/>
    <w:rsid w:val="007C3C95"/>
    <w:rsid w:val="007C6193"/>
    <w:rsid w:val="007D0446"/>
    <w:rsid w:val="007D4BED"/>
    <w:rsid w:val="007E2A2F"/>
    <w:rsid w:val="007E55DE"/>
    <w:rsid w:val="007E69AA"/>
    <w:rsid w:val="007E7280"/>
    <w:rsid w:val="007E7368"/>
    <w:rsid w:val="007F10C3"/>
    <w:rsid w:val="007F147F"/>
    <w:rsid w:val="007F4C8A"/>
    <w:rsid w:val="007F5648"/>
    <w:rsid w:val="007F68B0"/>
    <w:rsid w:val="00803C1C"/>
    <w:rsid w:val="0080791A"/>
    <w:rsid w:val="0081332D"/>
    <w:rsid w:val="00817A55"/>
    <w:rsid w:val="00820E4E"/>
    <w:rsid w:val="008215C7"/>
    <w:rsid w:val="008230A7"/>
    <w:rsid w:val="00823843"/>
    <w:rsid w:val="00832571"/>
    <w:rsid w:val="00833CB0"/>
    <w:rsid w:val="00845B95"/>
    <w:rsid w:val="00846ED4"/>
    <w:rsid w:val="008523BC"/>
    <w:rsid w:val="0085547E"/>
    <w:rsid w:val="00861E12"/>
    <w:rsid w:val="00871D7C"/>
    <w:rsid w:val="00871F65"/>
    <w:rsid w:val="00873258"/>
    <w:rsid w:val="008824CD"/>
    <w:rsid w:val="00884792"/>
    <w:rsid w:val="008905CF"/>
    <w:rsid w:val="00891EC4"/>
    <w:rsid w:val="008922AC"/>
    <w:rsid w:val="00893C90"/>
    <w:rsid w:val="008A0B52"/>
    <w:rsid w:val="008A0DA1"/>
    <w:rsid w:val="008A2CA4"/>
    <w:rsid w:val="008A2EB6"/>
    <w:rsid w:val="008A5708"/>
    <w:rsid w:val="008A7F54"/>
    <w:rsid w:val="008B0C13"/>
    <w:rsid w:val="008B373A"/>
    <w:rsid w:val="008B44C9"/>
    <w:rsid w:val="008C239E"/>
    <w:rsid w:val="008C500A"/>
    <w:rsid w:val="008C5233"/>
    <w:rsid w:val="008C6BA3"/>
    <w:rsid w:val="008C6CAD"/>
    <w:rsid w:val="008C7A74"/>
    <w:rsid w:val="008D18E8"/>
    <w:rsid w:val="008D1B7E"/>
    <w:rsid w:val="008D3B11"/>
    <w:rsid w:val="008D5647"/>
    <w:rsid w:val="008D5F04"/>
    <w:rsid w:val="008E7883"/>
    <w:rsid w:val="008F49FE"/>
    <w:rsid w:val="008F64DB"/>
    <w:rsid w:val="009024F7"/>
    <w:rsid w:val="00905F2E"/>
    <w:rsid w:val="0090745B"/>
    <w:rsid w:val="00907E23"/>
    <w:rsid w:val="00910874"/>
    <w:rsid w:val="0093007E"/>
    <w:rsid w:val="00930A79"/>
    <w:rsid w:val="00937A42"/>
    <w:rsid w:val="00945360"/>
    <w:rsid w:val="00945C57"/>
    <w:rsid w:val="00951F18"/>
    <w:rsid w:val="0095458F"/>
    <w:rsid w:val="0095646C"/>
    <w:rsid w:val="00957E2B"/>
    <w:rsid w:val="00960F6E"/>
    <w:rsid w:val="009613CF"/>
    <w:rsid w:val="00961F7D"/>
    <w:rsid w:val="00962AE1"/>
    <w:rsid w:val="00963710"/>
    <w:rsid w:val="00963FB8"/>
    <w:rsid w:val="00964F91"/>
    <w:rsid w:val="00971580"/>
    <w:rsid w:val="00972626"/>
    <w:rsid w:val="009727E8"/>
    <w:rsid w:val="009768BF"/>
    <w:rsid w:val="00976E2B"/>
    <w:rsid w:val="009800DE"/>
    <w:rsid w:val="00980422"/>
    <w:rsid w:val="0098221F"/>
    <w:rsid w:val="00982C47"/>
    <w:rsid w:val="009839E5"/>
    <w:rsid w:val="00984D61"/>
    <w:rsid w:val="009924DE"/>
    <w:rsid w:val="009926B4"/>
    <w:rsid w:val="0099373F"/>
    <w:rsid w:val="00993971"/>
    <w:rsid w:val="00994B2B"/>
    <w:rsid w:val="00995110"/>
    <w:rsid w:val="00995BD1"/>
    <w:rsid w:val="00996CCB"/>
    <w:rsid w:val="009A5FD6"/>
    <w:rsid w:val="009A70A0"/>
    <w:rsid w:val="009B31C1"/>
    <w:rsid w:val="009B6A3B"/>
    <w:rsid w:val="009C25E3"/>
    <w:rsid w:val="009C3110"/>
    <w:rsid w:val="009D4F87"/>
    <w:rsid w:val="009D6198"/>
    <w:rsid w:val="009E79F6"/>
    <w:rsid w:val="009F1F64"/>
    <w:rsid w:val="00A00427"/>
    <w:rsid w:val="00A01191"/>
    <w:rsid w:val="00A01B70"/>
    <w:rsid w:val="00A10A69"/>
    <w:rsid w:val="00A243C3"/>
    <w:rsid w:val="00A272D5"/>
    <w:rsid w:val="00A36384"/>
    <w:rsid w:val="00A36505"/>
    <w:rsid w:val="00A41DCE"/>
    <w:rsid w:val="00A4378C"/>
    <w:rsid w:val="00A46025"/>
    <w:rsid w:val="00A466F9"/>
    <w:rsid w:val="00A46C0A"/>
    <w:rsid w:val="00A47942"/>
    <w:rsid w:val="00A54C9A"/>
    <w:rsid w:val="00A55A88"/>
    <w:rsid w:val="00A60BE7"/>
    <w:rsid w:val="00A62FDA"/>
    <w:rsid w:val="00A645C2"/>
    <w:rsid w:val="00A673BD"/>
    <w:rsid w:val="00A70FC4"/>
    <w:rsid w:val="00A71A60"/>
    <w:rsid w:val="00A74FEF"/>
    <w:rsid w:val="00A80704"/>
    <w:rsid w:val="00A80B57"/>
    <w:rsid w:val="00A87815"/>
    <w:rsid w:val="00A93E59"/>
    <w:rsid w:val="00A96883"/>
    <w:rsid w:val="00AA0218"/>
    <w:rsid w:val="00AB1370"/>
    <w:rsid w:val="00AB1BF7"/>
    <w:rsid w:val="00AB4297"/>
    <w:rsid w:val="00AB519F"/>
    <w:rsid w:val="00AB6B65"/>
    <w:rsid w:val="00AB7B0C"/>
    <w:rsid w:val="00AB7FB3"/>
    <w:rsid w:val="00AC063F"/>
    <w:rsid w:val="00AC6D2A"/>
    <w:rsid w:val="00AD1F8B"/>
    <w:rsid w:val="00AD218E"/>
    <w:rsid w:val="00AD2B0D"/>
    <w:rsid w:val="00AD67EE"/>
    <w:rsid w:val="00AD7E8C"/>
    <w:rsid w:val="00AE5D3B"/>
    <w:rsid w:val="00AE6DE4"/>
    <w:rsid w:val="00AF06F9"/>
    <w:rsid w:val="00AF2F1D"/>
    <w:rsid w:val="00AF316F"/>
    <w:rsid w:val="00AF3D97"/>
    <w:rsid w:val="00AF656E"/>
    <w:rsid w:val="00B02B78"/>
    <w:rsid w:val="00B03CE5"/>
    <w:rsid w:val="00B122C1"/>
    <w:rsid w:val="00B12E84"/>
    <w:rsid w:val="00B13F67"/>
    <w:rsid w:val="00B14B26"/>
    <w:rsid w:val="00B25BED"/>
    <w:rsid w:val="00B270C5"/>
    <w:rsid w:val="00B27167"/>
    <w:rsid w:val="00B27736"/>
    <w:rsid w:val="00B304B5"/>
    <w:rsid w:val="00B30640"/>
    <w:rsid w:val="00B3259B"/>
    <w:rsid w:val="00B3344D"/>
    <w:rsid w:val="00B3377E"/>
    <w:rsid w:val="00B36ED0"/>
    <w:rsid w:val="00B40298"/>
    <w:rsid w:val="00B4268F"/>
    <w:rsid w:val="00B46EC7"/>
    <w:rsid w:val="00B51827"/>
    <w:rsid w:val="00B51972"/>
    <w:rsid w:val="00B52E02"/>
    <w:rsid w:val="00B53851"/>
    <w:rsid w:val="00B546F7"/>
    <w:rsid w:val="00B5484A"/>
    <w:rsid w:val="00B57B04"/>
    <w:rsid w:val="00B63B8D"/>
    <w:rsid w:val="00B6431A"/>
    <w:rsid w:val="00B65B47"/>
    <w:rsid w:val="00B713E8"/>
    <w:rsid w:val="00B7175B"/>
    <w:rsid w:val="00B73404"/>
    <w:rsid w:val="00B80A51"/>
    <w:rsid w:val="00B81A2E"/>
    <w:rsid w:val="00B820C9"/>
    <w:rsid w:val="00B86CFF"/>
    <w:rsid w:val="00B86E3A"/>
    <w:rsid w:val="00B87713"/>
    <w:rsid w:val="00B878CF"/>
    <w:rsid w:val="00B915C2"/>
    <w:rsid w:val="00B927CE"/>
    <w:rsid w:val="00B948F2"/>
    <w:rsid w:val="00B95A63"/>
    <w:rsid w:val="00B9637E"/>
    <w:rsid w:val="00B963EF"/>
    <w:rsid w:val="00B97F28"/>
    <w:rsid w:val="00BA26CD"/>
    <w:rsid w:val="00BB063F"/>
    <w:rsid w:val="00BB2E23"/>
    <w:rsid w:val="00BB5D7A"/>
    <w:rsid w:val="00BC6FE8"/>
    <w:rsid w:val="00BC7E8A"/>
    <w:rsid w:val="00BD20C2"/>
    <w:rsid w:val="00BD2351"/>
    <w:rsid w:val="00BD33C7"/>
    <w:rsid w:val="00BD4180"/>
    <w:rsid w:val="00BE0350"/>
    <w:rsid w:val="00BE28CB"/>
    <w:rsid w:val="00BE5E3A"/>
    <w:rsid w:val="00BE6A5B"/>
    <w:rsid w:val="00BF0C5A"/>
    <w:rsid w:val="00BF18CE"/>
    <w:rsid w:val="00BF4EAA"/>
    <w:rsid w:val="00C00E48"/>
    <w:rsid w:val="00C1023F"/>
    <w:rsid w:val="00C10F5E"/>
    <w:rsid w:val="00C21BF4"/>
    <w:rsid w:val="00C2522B"/>
    <w:rsid w:val="00C275B6"/>
    <w:rsid w:val="00C304A7"/>
    <w:rsid w:val="00C33FE5"/>
    <w:rsid w:val="00C37A4E"/>
    <w:rsid w:val="00C41818"/>
    <w:rsid w:val="00C4274E"/>
    <w:rsid w:val="00C4335C"/>
    <w:rsid w:val="00C44477"/>
    <w:rsid w:val="00C44791"/>
    <w:rsid w:val="00C45301"/>
    <w:rsid w:val="00C50D2F"/>
    <w:rsid w:val="00C523C4"/>
    <w:rsid w:val="00C529E7"/>
    <w:rsid w:val="00C634D4"/>
    <w:rsid w:val="00C63981"/>
    <w:rsid w:val="00C66D9E"/>
    <w:rsid w:val="00C676BF"/>
    <w:rsid w:val="00C72C8F"/>
    <w:rsid w:val="00C74A1F"/>
    <w:rsid w:val="00C7527F"/>
    <w:rsid w:val="00C81FE7"/>
    <w:rsid w:val="00C83B83"/>
    <w:rsid w:val="00C84C78"/>
    <w:rsid w:val="00C859AA"/>
    <w:rsid w:val="00C863A4"/>
    <w:rsid w:val="00C86AE0"/>
    <w:rsid w:val="00C8738F"/>
    <w:rsid w:val="00C95F7C"/>
    <w:rsid w:val="00CA2522"/>
    <w:rsid w:val="00CA5871"/>
    <w:rsid w:val="00CB180B"/>
    <w:rsid w:val="00CB50F8"/>
    <w:rsid w:val="00CC1582"/>
    <w:rsid w:val="00CD65EC"/>
    <w:rsid w:val="00CD760D"/>
    <w:rsid w:val="00CD763B"/>
    <w:rsid w:val="00CE2ADE"/>
    <w:rsid w:val="00CE384F"/>
    <w:rsid w:val="00CE40BB"/>
    <w:rsid w:val="00CE6DAE"/>
    <w:rsid w:val="00CE7E96"/>
    <w:rsid w:val="00CF3F01"/>
    <w:rsid w:val="00CF6F27"/>
    <w:rsid w:val="00CF75A2"/>
    <w:rsid w:val="00D01579"/>
    <w:rsid w:val="00D0656B"/>
    <w:rsid w:val="00D074A8"/>
    <w:rsid w:val="00D1519D"/>
    <w:rsid w:val="00D165B6"/>
    <w:rsid w:val="00D24E3C"/>
    <w:rsid w:val="00D24EC6"/>
    <w:rsid w:val="00D35999"/>
    <w:rsid w:val="00D35B78"/>
    <w:rsid w:val="00D36941"/>
    <w:rsid w:val="00D37959"/>
    <w:rsid w:val="00D416EF"/>
    <w:rsid w:val="00D421C2"/>
    <w:rsid w:val="00D42306"/>
    <w:rsid w:val="00D43DE9"/>
    <w:rsid w:val="00D44379"/>
    <w:rsid w:val="00D45E01"/>
    <w:rsid w:val="00D467A7"/>
    <w:rsid w:val="00D471AB"/>
    <w:rsid w:val="00D55E2F"/>
    <w:rsid w:val="00D576F0"/>
    <w:rsid w:val="00D62066"/>
    <w:rsid w:val="00D626B6"/>
    <w:rsid w:val="00D6432F"/>
    <w:rsid w:val="00D7118A"/>
    <w:rsid w:val="00D719E3"/>
    <w:rsid w:val="00D736F8"/>
    <w:rsid w:val="00D7409C"/>
    <w:rsid w:val="00D77EDF"/>
    <w:rsid w:val="00D810F4"/>
    <w:rsid w:val="00D834A1"/>
    <w:rsid w:val="00D857D6"/>
    <w:rsid w:val="00D85DA9"/>
    <w:rsid w:val="00DA1626"/>
    <w:rsid w:val="00DA2938"/>
    <w:rsid w:val="00DA49A9"/>
    <w:rsid w:val="00DA5B29"/>
    <w:rsid w:val="00DB2D71"/>
    <w:rsid w:val="00DC12D1"/>
    <w:rsid w:val="00DC462B"/>
    <w:rsid w:val="00DC5469"/>
    <w:rsid w:val="00DC54D4"/>
    <w:rsid w:val="00DC6036"/>
    <w:rsid w:val="00DC67F6"/>
    <w:rsid w:val="00DC75B7"/>
    <w:rsid w:val="00DD03CB"/>
    <w:rsid w:val="00DD076E"/>
    <w:rsid w:val="00DD0DBA"/>
    <w:rsid w:val="00DD3025"/>
    <w:rsid w:val="00DD53B9"/>
    <w:rsid w:val="00DE121D"/>
    <w:rsid w:val="00DF0060"/>
    <w:rsid w:val="00DF2776"/>
    <w:rsid w:val="00DF38C5"/>
    <w:rsid w:val="00E00F0F"/>
    <w:rsid w:val="00E0714C"/>
    <w:rsid w:val="00E07637"/>
    <w:rsid w:val="00E148F8"/>
    <w:rsid w:val="00E1494E"/>
    <w:rsid w:val="00E16651"/>
    <w:rsid w:val="00E273A1"/>
    <w:rsid w:val="00E3064F"/>
    <w:rsid w:val="00E340E1"/>
    <w:rsid w:val="00E3674A"/>
    <w:rsid w:val="00E36F5F"/>
    <w:rsid w:val="00E40B62"/>
    <w:rsid w:val="00E412DE"/>
    <w:rsid w:val="00E545B6"/>
    <w:rsid w:val="00E56560"/>
    <w:rsid w:val="00E579CE"/>
    <w:rsid w:val="00E57BEA"/>
    <w:rsid w:val="00E60404"/>
    <w:rsid w:val="00E61E5B"/>
    <w:rsid w:val="00E67682"/>
    <w:rsid w:val="00E678EA"/>
    <w:rsid w:val="00E67E1F"/>
    <w:rsid w:val="00E72584"/>
    <w:rsid w:val="00E74614"/>
    <w:rsid w:val="00E7625C"/>
    <w:rsid w:val="00E77931"/>
    <w:rsid w:val="00E80083"/>
    <w:rsid w:val="00E80846"/>
    <w:rsid w:val="00E80D04"/>
    <w:rsid w:val="00E816C0"/>
    <w:rsid w:val="00E81E6C"/>
    <w:rsid w:val="00E84C9D"/>
    <w:rsid w:val="00E85ADA"/>
    <w:rsid w:val="00E86B29"/>
    <w:rsid w:val="00E91902"/>
    <w:rsid w:val="00E977DB"/>
    <w:rsid w:val="00EA218D"/>
    <w:rsid w:val="00EB182A"/>
    <w:rsid w:val="00EB24E4"/>
    <w:rsid w:val="00EB604E"/>
    <w:rsid w:val="00EB62BE"/>
    <w:rsid w:val="00EB6505"/>
    <w:rsid w:val="00EC1980"/>
    <w:rsid w:val="00EC3AB5"/>
    <w:rsid w:val="00EC54F3"/>
    <w:rsid w:val="00ED4572"/>
    <w:rsid w:val="00ED49C3"/>
    <w:rsid w:val="00EE2B1F"/>
    <w:rsid w:val="00EE436E"/>
    <w:rsid w:val="00EE51BA"/>
    <w:rsid w:val="00EF3730"/>
    <w:rsid w:val="00EF4596"/>
    <w:rsid w:val="00EF68ED"/>
    <w:rsid w:val="00F10310"/>
    <w:rsid w:val="00F13207"/>
    <w:rsid w:val="00F133AC"/>
    <w:rsid w:val="00F210C5"/>
    <w:rsid w:val="00F21298"/>
    <w:rsid w:val="00F2373B"/>
    <w:rsid w:val="00F2466E"/>
    <w:rsid w:val="00F2745D"/>
    <w:rsid w:val="00F32063"/>
    <w:rsid w:val="00F348CA"/>
    <w:rsid w:val="00F35A83"/>
    <w:rsid w:val="00F35AFA"/>
    <w:rsid w:val="00F36C7F"/>
    <w:rsid w:val="00F41302"/>
    <w:rsid w:val="00F46115"/>
    <w:rsid w:val="00F47303"/>
    <w:rsid w:val="00F47A14"/>
    <w:rsid w:val="00F52EC5"/>
    <w:rsid w:val="00F54656"/>
    <w:rsid w:val="00F54DB2"/>
    <w:rsid w:val="00F57197"/>
    <w:rsid w:val="00F61A0B"/>
    <w:rsid w:val="00F61CA9"/>
    <w:rsid w:val="00F63E35"/>
    <w:rsid w:val="00F65CD2"/>
    <w:rsid w:val="00F67CE3"/>
    <w:rsid w:val="00F730D2"/>
    <w:rsid w:val="00F735F9"/>
    <w:rsid w:val="00F7612D"/>
    <w:rsid w:val="00F844FE"/>
    <w:rsid w:val="00F848D1"/>
    <w:rsid w:val="00F85BC6"/>
    <w:rsid w:val="00F86835"/>
    <w:rsid w:val="00F90A34"/>
    <w:rsid w:val="00F91EFC"/>
    <w:rsid w:val="00F93B7F"/>
    <w:rsid w:val="00F9407F"/>
    <w:rsid w:val="00F94B79"/>
    <w:rsid w:val="00F954E2"/>
    <w:rsid w:val="00FA381B"/>
    <w:rsid w:val="00FA61CD"/>
    <w:rsid w:val="00FA70A9"/>
    <w:rsid w:val="00FA73DA"/>
    <w:rsid w:val="00FB2B63"/>
    <w:rsid w:val="00FB7B96"/>
    <w:rsid w:val="00FC1670"/>
    <w:rsid w:val="00FC3148"/>
    <w:rsid w:val="00FC521E"/>
    <w:rsid w:val="00FC5A43"/>
    <w:rsid w:val="00FC7ADB"/>
    <w:rsid w:val="00FD2970"/>
    <w:rsid w:val="00FD5E8B"/>
    <w:rsid w:val="00FE5508"/>
    <w:rsid w:val="00FE75E6"/>
    <w:rsid w:val="00FF11ED"/>
    <w:rsid w:val="00FF2338"/>
    <w:rsid w:val="00FF4BC5"/>
    <w:rsid w:val="00FF6C7E"/>
    <w:rsid w:val="246704CC"/>
    <w:rsid w:val="281BB492"/>
    <w:rsid w:val="394F3F2E"/>
    <w:rsid w:val="6D3D9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505"/>
    <o:shapelayout v:ext="edit">
      <o:idmap v:ext="edit" data="1"/>
    </o:shapelayout>
  </w:shapeDefaults>
  <w:decimalSymbol w:val=","/>
  <w:listSeparator w:val=";"/>
  <w14:docId w14:val="43D8FAC1"/>
  <w15:docId w15:val="{84B29B36-0A98-4B47-B879-79E69AA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8CB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B963EF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B963EF"/>
    <w:rPr>
      <w:rFonts w:cs="Times New Roman"/>
    </w:rPr>
  </w:style>
  <w:style w:type="table" w:styleId="Tabellenraster">
    <w:name w:val="Table Grid"/>
    <w:basedOn w:val="NormaleTabelle"/>
    <w:uiPriority w:val="99"/>
    <w:rsid w:val="00B963E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einLeerraum">
    <w:name w:val="No Spacing"/>
    <w:uiPriority w:val="99"/>
    <w:qFormat/>
    <w:rsid w:val="002929ED"/>
    <w:rPr>
      <w:noProof/>
    </w:rPr>
  </w:style>
  <w:style w:type="paragraph" w:styleId="Sprechblasentext">
    <w:name w:val="Balloon Text"/>
    <w:basedOn w:val="Standard"/>
    <w:link w:val="SprechblasentextZchn"/>
    <w:uiPriority w:val="99"/>
    <w:semiHidden/>
    <w:rsid w:val="00C84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C84C78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B2D71"/>
    <w:rPr>
      <w:rFonts w:cs="Times New Roman"/>
      <w:color w:val="808080"/>
    </w:rPr>
  </w:style>
  <w:style w:type="character" w:styleId="Hyperlink">
    <w:name w:val="Hyperlink"/>
    <w:basedOn w:val="Absatz-Standardschriftart"/>
    <w:uiPriority w:val="99"/>
    <w:rsid w:val="00FF4BC5"/>
    <w:rPr>
      <w:rFonts w:cs="Times New Roman"/>
      <w:color w:val="0000FF"/>
      <w:u w:val="single"/>
    </w:rPr>
  </w:style>
  <w:style w:type="paragraph" w:styleId="Listenabsatz">
    <w:name w:val="List Paragraph"/>
    <w:basedOn w:val="Standard"/>
    <w:uiPriority w:val="99"/>
    <w:qFormat/>
    <w:rsid w:val="00D719E3"/>
    <w:pPr>
      <w:ind w:left="720"/>
      <w:contextualSpacing/>
    </w:pPr>
  </w:style>
  <w:style w:type="paragraph" w:styleId="berarbeitung">
    <w:name w:val="Revision"/>
    <w:hidden/>
    <w:uiPriority w:val="99"/>
    <w:semiHidden/>
    <w:rsid w:val="00235E36"/>
    <w:rPr>
      <w:lang w:eastAsia="en-US"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DA2938"/>
    <w:pPr>
      <w:spacing w:after="0" w:line="240" w:lineRule="auto"/>
    </w:pPr>
    <w:rPr>
      <w:rFonts w:ascii="Times" w:hAnsi="Times"/>
      <w:i/>
      <w:iCs/>
      <w:sz w:val="20"/>
      <w:szCs w:val="20"/>
      <w:lang w:eastAsia="de-DE"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DA2938"/>
    <w:rPr>
      <w:rFonts w:ascii="Times" w:hAnsi="Times"/>
      <w:i/>
      <w:i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4001D5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792090"/>
    <w:pPr>
      <w:spacing w:after="0" w:line="240" w:lineRule="auto"/>
    </w:pPr>
    <w:rPr>
      <w:rFonts w:ascii="Tahoma" w:eastAsia="MS Mincho" w:hAnsi="Tahoma" w:cs="Tahoma"/>
      <w:sz w:val="18"/>
      <w:szCs w:val="24"/>
      <w:lang w:eastAsia="ja-JP"/>
    </w:rPr>
  </w:style>
  <w:style w:type="character" w:customStyle="1" w:styleId="Textkrper2Zchn">
    <w:name w:val="Textkörper 2 Zchn"/>
    <w:basedOn w:val="Absatz-Standardschriftart"/>
    <w:link w:val="Textkrper2"/>
    <w:rsid w:val="00792090"/>
    <w:rPr>
      <w:rFonts w:ascii="Tahoma" w:eastAsia="MS Mincho" w:hAnsi="Tahoma" w:cs="Tahoma"/>
      <w:sz w:val="1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2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1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4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3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2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4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0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1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6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4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4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4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uter\AppData\Local\Temp\Temp1_bb_geschftl.zip\bb_geschft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2D44948651124DA370126DCC3C30DE" ma:contentTypeVersion="15" ma:contentTypeDescription="Ein neues Dokument erstellen." ma:contentTypeScope="" ma:versionID="cf988dacb5a583b08dddebc900c1e816">
  <xsd:schema xmlns:xsd="http://www.w3.org/2001/XMLSchema" xmlns:xs="http://www.w3.org/2001/XMLSchema" xmlns:p="http://schemas.microsoft.com/office/2006/metadata/properties" xmlns:ns2="b9987dc6-325a-42cf-add5-6a4ebd733ffe" xmlns:ns3="f6fd8445-5b0d-4f7c-85e4-1cf356d7fcbf" targetNamespace="http://schemas.microsoft.com/office/2006/metadata/properties" ma:root="true" ma:fieldsID="f7a3ee268e62bd000fb682934db342a5" ns2:_="" ns3:_="">
    <xsd:import namespace="b9987dc6-325a-42cf-add5-6a4ebd733ffe"/>
    <xsd:import namespace="f6fd8445-5b0d-4f7c-85e4-1cf356d7fc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87dc6-325a-42cf-add5-6a4ebd733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8d5a77d9-8add-4a1e-b0fc-7bc901e146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d8445-5b0d-4f7c-85e4-1cf356d7fcb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4ed000a-76e6-421e-bbdc-a3f7391a7a8b}" ma:internalName="TaxCatchAll" ma:showField="CatchAllData" ma:web="f6fd8445-5b0d-4f7c-85e4-1cf356d7fc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87dc6-325a-42cf-add5-6a4ebd733ffe">
      <Terms xmlns="http://schemas.microsoft.com/office/infopath/2007/PartnerControls"/>
    </lcf76f155ced4ddcb4097134ff3c332f>
    <TaxCatchAll xmlns="f6fd8445-5b0d-4f7c-85e4-1cf356d7fcbf" xsi:nil="true"/>
  </documentManagement>
</p:properties>
</file>

<file path=customXml/itemProps1.xml><?xml version="1.0" encoding="utf-8"?>
<ds:datastoreItem xmlns:ds="http://schemas.openxmlformats.org/officeDocument/2006/customXml" ds:itemID="{F74C08EB-E4C1-4679-BAFC-986F15CC0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E6A1D-C2A2-499C-AAD6-5DF01BDA8E22}"/>
</file>

<file path=customXml/itemProps3.xml><?xml version="1.0" encoding="utf-8"?>
<ds:datastoreItem xmlns:ds="http://schemas.openxmlformats.org/officeDocument/2006/customXml" ds:itemID="{5D7FDEFB-A59B-5242-8494-87A15F7BB0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7B54A2-BDEC-4E7A-B7E0-B14A30B4A632}">
  <ds:schemaRefs>
    <ds:schemaRef ds:uri="http://schemas.microsoft.com/office/2006/metadata/properties"/>
    <ds:schemaRef ds:uri="http://schemas.microsoft.com/office/infopath/2007/PartnerControls"/>
    <ds:schemaRef ds:uri="b9987dc6-325a-42cf-add5-6a4ebd733ffe"/>
    <ds:schemaRef ds:uri="f6fd8445-5b0d-4f7c-85e4-1cf356d7f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bb_geschftl</Template>
  <TotalTime>0</TotalTime>
  <Pages>1</Pages>
  <Words>74</Words>
  <Characters>561</Characters>
  <Application>Microsoft Office Word</Application>
  <DocSecurity>2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Briefvorlage Form B</vt:lpstr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Form B</dc:title>
  <dc:subject>Briefvorlage Form B</dc:subject>
  <dc:creator>druckeselbst.de</dc:creator>
  <cp:keywords>Briefbogen, Vorlage, DIN 676, DIN 5008</cp:keywords>
  <dc:description/>
  <cp:lastModifiedBy>Anthony Dahmen</cp:lastModifiedBy>
  <cp:revision>5</cp:revision>
  <cp:lastPrinted>2025-05-22T09:45:00Z</cp:lastPrinted>
  <dcterms:created xsi:type="dcterms:W3CDTF">2025-05-22T09:46:00Z</dcterms:created>
  <dcterms:modified xsi:type="dcterms:W3CDTF">2025-06-04T10:43:00Z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0x010100E52D44948651124DA370126DCC3C30DE</vt:lpwstr>
  </property>
  <property fmtid="{D5CDD505-2E9C-101B-9397-08002B2CF9AE}" pid="3" name="MediaServiceImageTags">
    <vt:lpwstr/>
  </property>
</Properties>
</file>