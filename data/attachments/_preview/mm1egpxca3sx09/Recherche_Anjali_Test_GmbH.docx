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6CD7F" w14:textId="753547A2" w:rsidR="00A243C3" w:rsidRPr="00582852" w:rsidRDefault="00A243C3" w:rsidP="002929ED">
      <w:pPr>
        <w:pStyle w:val="KeinLeerraum"/>
        <w:rPr>
          <w:rFonts w:ascii="Arial" w:hAnsi="Arial" w:cs="Arial"/>
          <w:sz w:val="20"/>
          <w:szCs w:val="20"/>
          <w:u w:val="single"/>
        </w:rPr>
      </w:pPr>
    </w:p>
    <w:p w14:paraId="079E01B5" w14:textId="4B05525F" w:rsidR="00A243C3" w:rsidRPr="00582852" w:rsidRDefault="00A243C3" w:rsidP="00A96883">
      <w:pPr>
        <w:pStyle w:val="KeinLeerraum"/>
        <w:tabs>
          <w:tab w:val="left" w:pos="3136"/>
        </w:tabs>
        <w:rPr>
          <w:rFonts w:ascii="Arial" w:hAnsi="Arial" w:cs="Arial"/>
          <w:sz w:val="20"/>
          <w:szCs w:val="20"/>
        </w:rPr>
      </w:pPr>
    </w:p>
    <w:p w14:paraId="53B4425D" w14:textId="77777777" w:rsidR="00A243C3" w:rsidRPr="00582852" w:rsidRDefault="00A243C3" w:rsidP="00846ED4">
      <w:pPr>
        <w:pStyle w:val="KeinLeerraum"/>
        <w:tabs>
          <w:tab w:val="left" w:pos="7201"/>
        </w:tabs>
        <w:spacing w:after="60"/>
        <w:ind w:left="4820"/>
        <w:rPr>
          <w:rFonts w:ascii="Arial" w:hAnsi="Arial" w:cs="Arial"/>
          <w:sz w:val="20"/>
          <w:szCs w:val="20"/>
          <w:lang w:val="en-US"/>
        </w:rPr>
      </w:pPr>
    </w:p>
    <w:p w14:paraId="612515D2" w14:textId="77777777" w:rsidR="00A243C3" w:rsidRPr="00582852" w:rsidRDefault="00A243C3" w:rsidP="00323525">
      <w:pPr>
        <w:pStyle w:val="KeinLeerraum"/>
        <w:tabs>
          <w:tab w:val="left" w:pos="7201"/>
        </w:tabs>
        <w:spacing w:after="60"/>
        <w:rPr>
          <w:rFonts w:ascii="Arial" w:hAnsi="Arial" w:cs="Arial"/>
          <w:sz w:val="20"/>
          <w:szCs w:val="20"/>
          <w:lang w:val="en-US"/>
        </w:rPr>
      </w:pPr>
    </w:p>
    <w:p w14:paraId="73B2D96F" w14:textId="5CDFEB1D" w:rsidR="008D1B7E" w:rsidRPr="001944FE" w:rsidRDefault="00A55A88" w:rsidP="394F3F2E">
      <w:pPr>
        <w:pStyle w:val="KeinLeerraum"/>
        <w:spacing w:line="259" w:lineRule="auto"/>
        <w:rPr>
          <w:rFonts w:ascii="Arial" w:hAnsi="Arial" w:cs="Arial"/>
          <w:b/>
          <w:u w:val="single"/>
        </w:rPr>
      </w:pPr>
      <w:r w:rsidRPr="001944FE">
        <w:rPr>
          <w:rFonts w:ascii="Arial" w:hAnsi="Arial" w:cs="Arial"/>
          <w:b/>
          <w:u w:val="single"/>
        </w:rPr>
        <w:t>sass</w:t>
      </w:r>
      <w:r w:rsidR="001944FE" w:rsidRPr="001944FE">
        <w:rPr>
          <w:rFonts w:ascii="Arial" w:hAnsi="Arial" w:cs="Arial"/>
          <w:b/>
          <w:u w:val="single"/>
        </w:rPr>
        <w:t>sarbeiten</w:t>
      </w:r>
    </w:p>
    <w:p w14:paraId="5CD38FAC" w14:textId="7674062B" w:rsidR="00C44791" w:rsidRPr="001944FE" w:rsidRDefault="000B7190" w:rsidP="394F3F2E">
      <w:pPr>
        <w:pStyle w:val="KeinLeerraum"/>
        <w:spacing w:line="259" w:lineRule="auto"/>
        <w:rPr>
          <w:rFonts w:ascii="Arial" w:hAnsi="Arial" w:cs="Arial"/>
          <w:b/>
        </w:rPr>
      </w:pPr>
      <w:r w:rsidRPr="001944FE">
        <w:rPr>
          <w:rFonts w:ascii="Arial" w:hAnsi="Arial" w:cs="Arial"/>
          <w:b/>
        </w:rPr>
        <w:t>59759 Arnsberg</w:t>
      </w:r>
      <w:r w:rsidR="00762EF8" w:rsidRPr="001944FE">
        <w:rPr>
          <w:rFonts w:ascii="Arial" w:hAnsi="Arial" w:cs="Arial"/>
          <w:b/>
        </w:rPr>
        <w:t xml:space="preserve"> </w:t>
      </w:r>
      <w:r w:rsidR="009B31C1" w:rsidRPr="001944FE">
        <w:rPr>
          <w:rFonts w:ascii="Arial" w:hAnsi="Arial" w:cs="Arial"/>
          <w:b/>
        </w:rPr>
        <w:t xml:space="preserve">+ </w:t>
      </w:r>
      <w:r w:rsidR="00AF316F" w:rsidRPr="001944FE">
        <w:rPr>
          <w:rFonts w:ascii="Arial" w:hAnsi="Arial" w:cs="Arial"/>
          <w:b/>
        </w:rPr>
        <w:t>5</w:t>
      </w:r>
      <w:r w:rsidR="009B31C1" w:rsidRPr="001944FE">
        <w:rPr>
          <w:rFonts w:ascii="Arial" w:hAnsi="Arial" w:cs="Arial"/>
          <w:b/>
        </w:rPr>
        <w:t>0 km</w:t>
      </w:r>
    </w:p>
    <w:p w14:paraId="236886EB" w14:textId="0C423A20" w:rsidR="00414D69" w:rsidRPr="001944FE" w:rsidRDefault="000014CB" w:rsidP="000014CB">
      <w:pPr>
        <w:pStyle w:val="Textkrper2"/>
        <w:spacing w:line="20" w:lineRule="atLeast"/>
        <w:jc w:val="right"/>
        <w:rPr>
          <w:rFonts w:ascii="Arial" w:hAnsi="Arial" w:cs="Arial"/>
          <w:bCs/>
          <w:color w:val="000000" w:themeColor="text1"/>
          <w:sz w:val="20"/>
          <w:szCs w:val="20"/>
        </w:rPr>
      </w:pPr>
      <w:r w:rsidRPr="00582852">
        <w:rPr>
          <w:rFonts w:ascii="Arial" w:eastAsia="Calibri" w:hAnsi="Arial" w:cs="Arial"/>
          <w:noProof/>
          <w:color w:val="000000" w:themeColor="text1"/>
          <w:sz w:val="20"/>
          <w:szCs w:val="20"/>
          <w:lang w:eastAsia="de-DE"/>
        </w:rPr>
        <w:fldChar w:fldCharType="begin"/>
      </w:r>
      <w:r w:rsidRPr="00582852">
        <w:rPr>
          <w:rFonts w:ascii="Arial" w:eastAsia="Calibri" w:hAnsi="Arial" w:cs="Arial"/>
          <w:noProof/>
          <w:color w:val="000000" w:themeColor="text1"/>
          <w:sz w:val="20"/>
          <w:szCs w:val="20"/>
          <w:lang w:eastAsia="de-DE"/>
        </w:rPr>
        <w:instrText xml:space="preserve"> TIME \@ "d. MMMM yyyy" </w:instrText>
      </w:r>
      <w:r w:rsidRPr="00582852">
        <w:rPr>
          <w:rFonts w:ascii="Arial" w:eastAsia="Calibri" w:hAnsi="Arial" w:cs="Arial"/>
          <w:noProof/>
          <w:color w:val="000000" w:themeColor="text1"/>
          <w:sz w:val="20"/>
          <w:szCs w:val="20"/>
          <w:lang w:eastAsia="de-DE"/>
        </w:rPr>
        <w:fldChar w:fldCharType="separate"/>
      </w:r>
      <w:r w:rsidR="001944FE">
        <w:rPr>
          <w:rFonts w:ascii="Arial" w:eastAsia="Calibri" w:hAnsi="Arial" w:cs="Arial"/>
          <w:noProof/>
          <w:color w:val="000000" w:themeColor="text1"/>
          <w:sz w:val="20"/>
          <w:szCs w:val="20"/>
          <w:lang w:eastAsia="de-DE"/>
        </w:rPr>
        <w:t>4. Juni 2025</w:t>
      </w:r>
      <w:r w:rsidRPr="00582852">
        <w:rPr>
          <w:rFonts w:ascii="Arial" w:eastAsia="Calibri" w:hAnsi="Arial" w:cs="Arial"/>
          <w:noProof/>
          <w:color w:val="000000" w:themeColor="text1"/>
          <w:sz w:val="20"/>
          <w:szCs w:val="20"/>
          <w:lang w:eastAsia="de-DE"/>
        </w:rPr>
        <w:fldChar w:fldCharType="end"/>
      </w:r>
    </w:p>
    <w:p w14:paraId="25DC6445" w14:textId="0D9FA495" w:rsidR="00F46115" w:rsidRPr="001944FE" w:rsidRDefault="00F46115" w:rsidP="00F46115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0703E68B" w14:textId="77777777" w:rsidR="00A36505" w:rsidRPr="001944FE" w:rsidRDefault="00A36505" w:rsidP="00F46115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1D06342B" w14:textId="2124E5E6" w:rsidR="00E57BEA" w:rsidRPr="001944FE" w:rsidRDefault="00E57BEA" w:rsidP="00E57BEA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bookmarkStart w:id="0" w:name="OLE_LINK1"/>
      <w:bookmarkStart w:id="1" w:name="OLE_LINK2"/>
      <w:r w:rsidRPr="001944FE">
        <w:rPr>
          <w:rFonts w:ascii="Arial" w:hAnsi="Arial" w:cs="Arial"/>
          <w:b/>
          <w:bCs/>
          <w:color w:val="000000" w:themeColor="text1"/>
          <w:sz w:val="20"/>
          <w:szCs w:val="20"/>
        </w:rPr>
        <w:t>1.</w:t>
      </w:r>
      <w:r w:rsidR="000B7190" w:rsidRPr="001944FE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</w:p>
    <w:p w14:paraId="120C0521" w14:textId="39CA79F9" w:rsidR="00E57BEA" w:rsidRPr="00A55A88" w:rsidRDefault="00E57BEA" w:rsidP="000A4481">
      <w:pPr>
        <w:pStyle w:val="Textkrper2"/>
        <w:tabs>
          <w:tab w:val="left" w:pos="753"/>
        </w:tabs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A55A88">
        <w:rPr>
          <w:rFonts w:ascii="Arial" w:hAnsi="Arial" w:cs="Arial"/>
          <w:color w:val="000000" w:themeColor="text1"/>
          <w:sz w:val="20"/>
          <w:szCs w:val="20"/>
        </w:rPr>
        <w:t>ID: —</w:t>
      </w:r>
      <w:r w:rsidR="000B7190" w:rsidRPr="00A55A88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</w:p>
    <w:p w14:paraId="722D7C9B" w14:textId="5C1DA298" w:rsidR="00E57BEA" w:rsidRPr="00B51827" w:rsidRDefault="00E57BEA" w:rsidP="00E57BEA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Abgabetermin: —</w:t>
      </w:r>
      <w:r w:rsidR="000B7190" w:rsidRPr="000B7190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</w:p>
    <w:p w14:paraId="56123A4C" w14:textId="77F38E89" w:rsidR="00E57BEA" w:rsidRPr="00B51827" w:rsidRDefault="00E57BEA" w:rsidP="00E57BEA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Ausführungsort</w:t>
      </w:r>
      <w:r w:rsidR="00C63981" w:rsidRPr="00B51827">
        <w:rPr>
          <w:rFonts w:ascii="Arial" w:hAnsi="Arial" w:cs="Arial"/>
          <w:color w:val="000000" w:themeColor="text1"/>
          <w:sz w:val="20"/>
          <w:szCs w:val="20"/>
        </w:rPr>
        <w:t>:</w:t>
      </w:r>
      <w:r w:rsidR="000B7190" w:rsidRPr="000B7190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</w:p>
    <w:p w14:paraId="6E49D406" w14:textId="608ECA5F" w:rsidR="003C072D" w:rsidRPr="00B51827" w:rsidRDefault="003C072D" w:rsidP="00E57BEA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Ausführungsfrist: Beginn:</w:t>
      </w:r>
      <w:r w:rsidR="000B7190" w:rsidRPr="000B7190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  <w:r w:rsidRPr="00B51827">
        <w:rPr>
          <w:rFonts w:ascii="Arial" w:hAnsi="Arial" w:cs="Arial"/>
          <w:color w:val="000000" w:themeColor="text1"/>
          <w:sz w:val="20"/>
          <w:szCs w:val="20"/>
        </w:rPr>
        <w:t>- Ende:</w:t>
      </w:r>
      <w:r w:rsidR="0027491C" w:rsidRPr="00B51827">
        <w:rPr>
          <w:rFonts w:ascii="Arial" w:hAnsi="Arial" w:cs="Arial"/>
          <w:sz w:val="20"/>
          <w:szCs w:val="20"/>
        </w:rPr>
        <w:t xml:space="preserve"> </w:t>
      </w:r>
    </w:p>
    <w:p w14:paraId="2A3FCF93" w14:textId="77777777" w:rsidR="003C072D" w:rsidRPr="00B51827" w:rsidRDefault="003C072D" w:rsidP="00E57BEA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7400E31B" w14:textId="234ACE5C" w:rsidR="00E57BEA" w:rsidRDefault="00E57BEA" w:rsidP="00E57BEA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Art und Umfang der Leistung: —</w:t>
      </w:r>
    </w:p>
    <w:bookmarkEnd w:id="0"/>
    <w:bookmarkEnd w:id="1"/>
    <w:p w14:paraId="0A1B9F13" w14:textId="77777777" w:rsidR="005618A4" w:rsidRDefault="005618A4" w:rsidP="00735FD8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4E8461B3" w14:textId="77777777" w:rsidR="00735FD8" w:rsidRDefault="00735FD8" w:rsidP="00735FD8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04D291E2" w14:textId="5D824192" w:rsidR="00735FD8" w:rsidRPr="00B51827" w:rsidRDefault="00735FD8" w:rsidP="00735FD8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2</w:t>
      </w:r>
      <w:r w:rsidRPr="00B51827">
        <w:rPr>
          <w:rFonts w:ascii="Arial" w:hAnsi="Arial" w:cs="Arial"/>
          <w:b/>
          <w:bCs/>
          <w:color w:val="000000" w:themeColor="text1"/>
          <w:sz w:val="20"/>
          <w:szCs w:val="20"/>
        </w:rPr>
        <w:t>.</w:t>
      </w:r>
      <w:r w:rsidRPr="00B51827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1D334A7E" w14:textId="52C11C6D" w:rsidR="00735FD8" w:rsidRPr="00B51827" w:rsidRDefault="00735FD8" w:rsidP="00735FD8">
      <w:pPr>
        <w:pStyle w:val="Textkrper2"/>
        <w:tabs>
          <w:tab w:val="left" w:pos="753"/>
        </w:tabs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ID: —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53BD90E0" w14:textId="556C5285" w:rsidR="00735FD8" w:rsidRPr="00B51827" w:rsidRDefault="00735FD8" w:rsidP="00735FD8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Abgabetermin: —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2A6BB7B2" w14:textId="37A698C0" w:rsidR="00735FD8" w:rsidRPr="00B51827" w:rsidRDefault="00735FD8" w:rsidP="00735FD8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Ausführungsort: —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0172E4BC" w14:textId="3D913CA9" w:rsidR="00735FD8" w:rsidRPr="00B51827" w:rsidRDefault="00735FD8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Ausführungsfrist: Beginn:</w:t>
      </w:r>
      <w:r w:rsidR="000B7190" w:rsidRPr="000B7190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  <w:r w:rsidRPr="00B51827">
        <w:rPr>
          <w:rFonts w:ascii="Arial" w:hAnsi="Arial" w:cs="Arial"/>
          <w:color w:val="000000" w:themeColor="text1"/>
          <w:sz w:val="20"/>
          <w:szCs w:val="20"/>
        </w:rPr>
        <w:t>- Ende: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2FBDB533" w14:textId="77777777" w:rsidR="00735FD8" w:rsidRPr="00B51827" w:rsidRDefault="00735FD8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1BDD2226" w14:textId="77777777" w:rsidR="00735FD8" w:rsidRDefault="00735FD8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Art und Umfang der Leistung: —</w:t>
      </w:r>
    </w:p>
    <w:p w14:paraId="3E84F9E5" w14:textId="77777777" w:rsidR="009924DE" w:rsidRPr="00B51827" w:rsidRDefault="009924DE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02CCD071" w14:textId="77777777" w:rsidR="00735FD8" w:rsidRDefault="00735FD8" w:rsidP="00735FD8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0D73C8C3" w14:textId="27B6139C" w:rsidR="00735FD8" w:rsidRPr="00B51827" w:rsidRDefault="00735FD8" w:rsidP="00735FD8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3</w:t>
      </w:r>
      <w:r w:rsidRPr="00B51827">
        <w:rPr>
          <w:rFonts w:ascii="Arial" w:hAnsi="Arial" w:cs="Arial"/>
          <w:b/>
          <w:bCs/>
          <w:color w:val="000000" w:themeColor="text1"/>
          <w:sz w:val="20"/>
          <w:szCs w:val="20"/>
        </w:rPr>
        <w:t>.</w:t>
      </w:r>
      <w:r w:rsidRPr="00B51827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2DE99E78" w14:textId="0F1B0C76" w:rsidR="00735FD8" w:rsidRPr="00B51827" w:rsidRDefault="00735FD8" w:rsidP="00735FD8">
      <w:pPr>
        <w:pStyle w:val="Textkrper2"/>
        <w:tabs>
          <w:tab w:val="left" w:pos="753"/>
        </w:tabs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ID: —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76713792" w14:textId="1BB9B49B" w:rsidR="00735FD8" w:rsidRPr="00B51827" w:rsidRDefault="00735FD8" w:rsidP="00735FD8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Abgabetermin: —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706DD9A7" w14:textId="3E525874" w:rsidR="00735FD8" w:rsidRPr="00B51827" w:rsidRDefault="00735FD8" w:rsidP="00735FD8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Ausführungsort: —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4143DC9F" w14:textId="5349F8F5" w:rsidR="00735FD8" w:rsidRPr="00B51827" w:rsidRDefault="00735FD8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Ausführungsfrist: Beginn:</w:t>
      </w:r>
      <w:r w:rsidR="00C863A4" w:rsidRPr="00C863A4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  <w:r w:rsidRPr="00B51827">
        <w:rPr>
          <w:rFonts w:ascii="Arial" w:hAnsi="Arial" w:cs="Arial"/>
          <w:color w:val="000000" w:themeColor="text1"/>
          <w:sz w:val="20"/>
          <w:szCs w:val="20"/>
        </w:rPr>
        <w:t>- Ende: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63738A77" w14:textId="77777777" w:rsidR="00735FD8" w:rsidRPr="00B51827" w:rsidRDefault="00735FD8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6293D4BD" w14:textId="77777777" w:rsidR="00735FD8" w:rsidRDefault="00735FD8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Art und Umfang der Leistung: —</w:t>
      </w:r>
    </w:p>
    <w:p w14:paraId="04BF2A05" w14:textId="77777777" w:rsidR="00AF316F" w:rsidRDefault="00AF316F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1F971663" w14:textId="77777777" w:rsidR="00AF316F" w:rsidRDefault="00AF316F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3EFA6D7B" w14:textId="212D6E92" w:rsidR="00AF316F" w:rsidRPr="00B51827" w:rsidRDefault="00AF316F" w:rsidP="00AF316F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4</w:t>
      </w:r>
      <w:r w:rsidRPr="00B51827">
        <w:rPr>
          <w:rFonts w:ascii="Arial" w:hAnsi="Arial" w:cs="Arial"/>
          <w:b/>
          <w:bCs/>
          <w:color w:val="000000" w:themeColor="text1"/>
          <w:sz w:val="20"/>
          <w:szCs w:val="20"/>
        </w:rPr>
        <w:t>.</w:t>
      </w:r>
      <w:r w:rsidRPr="00B51827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2846E51F" w14:textId="77777777" w:rsidR="00AF316F" w:rsidRPr="00B51827" w:rsidRDefault="00AF316F" w:rsidP="00AF316F">
      <w:pPr>
        <w:pStyle w:val="Textkrper2"/>
        <w:tabs>
          <w:tab w:val="left" w:pos="753"/>
        </w:tabs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ID: —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42D09D25" w14:textId="77777777" w:rsidR="00AF316F" w:rsidRPr="00B51827" w:rsidRDefault="00AF316F" w:rsidP="00AF316F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Abgabetermin: —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582967D6" w14:textId="77777777" w:rsidR="00AF316F" w:rsidRPr="00B51827" w:rsidRDefault="00AF316F" w:rsidP="00AF316F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Ausführungsort: —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47815CF3" w14:textId="77777777" w:rsidR="00AF316F" w:rsidRPr="00B51827" w:rsidRDefault="00AF316F" w:rsidP="00AF316F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Ausführungsfrist: Beginn:</w:t>
      </w:r>
      <w:r w:rsidRPr="00C863A4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  <w:r w:rsidRPr="00B51827">
        <w:rPr>
          <w:rFonts w:ascii="Arial" w:hAnsi="Arial" w:cs="Arial"/>
          <w:color w:val="000000" w:themeColor="text1"/>
          <w:sz w:val="20"/>
          <w:szCs w:val="20"/>
        </w:rPr>
        <w:t>- Ende: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48D7B8CF" w14:textId="77777777" w:rsidR="00AF316F" w:rsidRPr="00B51827" w:rsidRDefault="00AF316F" w:rsidP="00AF316F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16D9B192" w14:textId="77777777" w:rsidR="00AF316F" w:rsidRDefault="00AF316F" w:rsidP="00AF316F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Art und Umfang der Leistung: —</w:t>
      </w:r>
    </w:p>
    <w:p w14:paraId="4F63B3ED" w14:textId="77777777" w:rsidR="00AF316F" w:rsidRDefault="00AF316F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672B9513" w14:textId="77777777" w:rsidR="00AF316F" w:rsidRDefault="00AF316F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78B5FDFA" w14:textId="04BFEC29" w:rsidR="00AF316F" w:rsidRPr="00B51827" w:rsidRDefault="00AF316F" w:rsidP="00AF316F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5</w:t>
      </w:r>
      <w:r w:rsidRPr="00B51827">
        <w:rPr>
          <w:rFonts w:ascii="Arial" w:hAnsi="Arial" w:cs="Arial"/>
          <w:b/>
          <w:bCs/>
          <w:color w:val="000000" w:themeColor="text1"/>
          <w:sz w:val="20"/>
          <w:szCs w:val="20"/>
        </w:rPr>
        <w:t>.</w:t>
      </w:r>
      <w:r w:rsidRPr="00B51827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78DD5827" w14:textId="77777777" w:rsidR="00AF316F" w:rsidRPr="00B51827" w:rsidRDefault="00AF316F" w:rsidP="00AF316F">
      <w:pPr>
        <w:pStyle w:val="Textkrper2"/>
        <w:tabs>
          <w:tab w:val="left" w:pos="753"/>
        </w:tabs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ID: —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5E8BC594" w14:textId="77777777" w:rsidR="00AF316F" w:rsidRPr="00B51827" w:rsidRDefault="00AF316F" w:rsidP="00AF316F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Abgabetermin: —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3327B0E2" w14:textId="77777777" w:rsidR="00AF316F" w:rsidRPr="00B51827" w:rsidRDefault="00AF316F" w:rsidP="00AF316F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Ausführungsort: —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14B99A15" w14:textId="77777777" w:rsidR="00AF316F" w:rsidRPr="00B51827" w:rsidRDefault="00AF316F" w:rsidP="00AF316F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Ausführungsfrist: Beginn:</w:t>
      </w:r>
      <w:r w:rsidRPr="00C863A4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  <w:r w:rsidRPr="00B51827">
        <w:rPr>
          <w:rFonts w:ascii="Arial" w:hAnsi="Arial" w:cs="Arial"/>
          <w:color w:val="000000" w:themeColor="text1"/>
          <w:sz w:val="20"/>
          <w:szCs w:val="20"/>
        </w:rPr>
        <w:t>- Ende: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2F58D226" w14:textId="77777777" w:rsidR="00AF316F" w:rsidRPr="00B51827" w:rsidRDefault="00AF316F" w:rsidP="00AF316F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7D82D052" w14:textId="77777777" w:rsidR="00AF316F" w:rsidRDefault="00AF316F" w:rsidP="00AF316F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Art und Umfang der Leistung: —</w:t>
      </w:r>
    </w:p>
    <w:p w14:paraId="235E6E30" w14:textId="77777777" w:rsidR="00AF316F" w:rsidRDefault="00AF316F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00CBF3A6" w14:textId="2DDEAB58" w:rsidR="00735FD8" w:rsidRPr="00B51827" w:rsidRDefault="00735FD8" w:rsidP="00106B30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sectPr w:rsidR="00735FD8" w:rsidRPr="00B51827" w:rsidSect="002322F6">
      <w:headerReference w:type="default" r:id="rId11"/>
      <w:headerReference w:type="first" r:id="rId12"/>
      <w:pgSz w:w="11900" w:h="16820" w:code="9"/>
      <w:pgMar w:top="720" w:right="720" w:bottom="720" w:left="720" w:header="567" w:footer="55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CE1E1" w14:textId="77777777" w:rsidR="00262BCF" w:rsidRDefault="00262BCF" w:rsidP="00B963EF">
      <w:pPr>
        <w:spacing w:after="0" w:line="240" w:lineRule="auto"/>
      </w:pPr>
      <w:r>
        <w:separator/>
      </w:r>
    </w:p>
  </w:endnote>
  <w:endnote w:type="continuationSeparator" w:id="0">
    <w:p w14:paraId="32AD80F3" w14:textId="77777777" w:rsidR="00262BCF" w:rsidRDefault="00262BCF" w:rsidP="00B963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23824" w14:textId="77777777" w:rsidR="00262BCF" w:rsidRDefault="00262BCF" w:rsidP="00B963EF">
      <w:pPr>
        <w:spacing w:after="0" w:line="240" w:lineRule="auto"/>
      </w:pPr>
      <w:r>
        <w:separator/>
      </w:r>
    </w:p>
  </w:footnote>
  <w:footnote w:type="continuationSeparator" w:id="0">
    <w:p w14:paraId="7077A105" w14:textId="77777777" w:rsidR="00262BCF" w:rsidRDefault="00262BCF" w:rsidP="00B963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36251" w14:textId="77777777" w:rsidR="00262BCF" w:rsidRPr="00873258" w:rsidRDefault="00262BCF" w:rsidP="00873258">
    <w:pPr>
      <w:pStyle w:val="Kopfzeile"/>
      <w:tabs>
        <w:tab w:val="clear" w:pos="4536"/>
      </w:tabs>
      <w:ind w:left="5761"/>
      <w:rPr>
        <w:rFonts w:ascii="Arial" w:hAnsi="Arial" w:cs="Arial"/>
        <w:b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54959" w14:textId="65AD743A" w:rsidR="00262BCF" w:rsidRDefault="00262BCF">
    <w:r>
      <w:rPr>
        <w:noProof/>
        <w:lang w:eastAsia="de-DE"/>
      </w:rPr>
      <w:drawing>
        <wp:anchor distT="0" distB="0" distL="114300" distR="114300" simplePos="0" relativeHeight="251667456" behindDoc="0" locked="0" layoutInCell="1" allowOverlap="1" wp14:anchorId="055743F0" wp14:editId="5A582AC3">
          <wp:simplePos x="0" y="0"/>
          <wp:positionH relativeFrom="column">
            <wp:posOffset>9525</wp:posOffset>
          </wp:positionH>
          <wp:positionV relativeFrom="paragraph">
            <wp:posOffset>-102870</wp:posOffset>
          </wp:positionV>
          <wp:extent cx="933450" cy="933450"/>
          <wp:effectExtent l="0" t="0" r="6350" b="6350"/>
          <wp:wrapNone/>
          <wp:docPr id="1" name="Grafik 1" descr="Ein Bild, das Screenshot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01_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38376" cy="9383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de-DE"/>
      </w:rPr>
      <w:t xml:space="preserve">  </w:t>
    </w:r>
    <w:r>
      <w:softHyphen/>
    </w:r>
  </w:p>
  <w:p w14:paraId="1BB09CD4" w14:textId="09D53BCB" w:rsidR="00262BCF" w:rsidRPr="00A54C9A" w:rsidRDefault="00262BCF" w:rsidP="00846ED4">
    <w:pPr>
      <w:pStyle w:val="Kopfzeile"/>
      <w:tabs>
        <w:tab w:val="clear" w:pos="4536"/>
      </w:tabs>
      <w:ind w:left="5761"/>
      <w:jc w:val="right"/>
      <w:rPr>
        <w:rFonts w:ascii="Arial" w:hAnsi="Arial" w:cs="Arial"/>
        <w:lang w:val="en-US"/>
      </w:rPr>
    </w:pPr>
    <w:r>
      <w:rPr>
        <w:noProof/>
        <w:lang w:eastAsia="de-DE"/>
      </w:rPr>
      <mc:AlternateContent>
        <mc:Choice Requires="wps">
          <w:drawing>
            <wp:anchor distT="4294967293" distB="4294967293" distL="114300" distR="114300" simplePos="0" relativeHeight="251657216" behindDoc="0" locked="1" layoutInCell="1" allowOverlap="0" wp14:anchorId="2932FA21" wp14:editId="16CE84AB">
              <wp:simplePos x="0" y="0"/>
              <wp:positionH relativeFrom="column">
                <wp:posOffset>6515100</wp:posOffset>
              </wp:positionH>
              <wp:positionV relativeFrom="page">
                <wp:posOffset>3834764</wp:posOffset>
              </wp:positionV>
              <wp:extent cx="90170" cy="0"/>
              <wp:effectExtent l="0" t="0" r="36830" b="25400"/>
              <wp:wrapNone/>
              <wp:docPr id="4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0170" cy="0"/>
                      </a:xfrm>
                      <a:prstGeom prst="straightConnector1">
                        <a:avLst/>
                      </a:prstGeom>
                      <a:noFill/>
                      <a:ln w="3175">
                        <a:solidFill>
                          <a:srgbClr val="7F7F7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pic="http://schemas.openxmlformats.org/drawingml/2006/picture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9F8E47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513pt;margin-top:301.95pt;width:7.1pt;height:0;z-index:25165721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" o:allowoverlap="f" strokecolor="#7f7f7f" strokeweight=".25pt">
              <w10:wrap anchory="page"/>
              <w10:anchorlock/>
            </v:shape>
          </w:pict>
        </mc:Fallback>
      </mc:AlternateContent>
    </w:r>
    <w:r>
      <w:rPr>
        <w:noProof/>
        <w:lang w:eastAsia="de-DE"/>
      </w:rPr>
      <mc:AlternateContent>
        <mc:Choice Requires="wps">
          <w:drawing>
            <wp:anchor distT="4294967293" distB="4294967293" distL="114300" distR="114300" simplePos="0" relativeHeight="251656192" behindDoc="0" locked="1" layoutInCell="1" allowOverlap="0" wp14:anchorId="23B29B5B" wp14:editId="7F1954B5">
              <wp:simplePos x="0" y="0"/>
              <wp:positionH relativeFrom="column">
                <wp:posOffset>-796925</wp:posOffset>
              </wp:positionH>
              <wp:positionV relativeFrom="page">
                <wp:posOffset>3834764</wp:posOffset>
              </wp:positionV>
              <wp:extent cx="285750" cy="0"/>
              <wp:effectExtent l="0" t="0" r="19050" b="25400"/>
              <wp:wrapNone/>
              <wp:docPr id="2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85750" cy="0"/>
                      </a:xfrm>
                      <a:prstGeom prst="straightConnector1">
                        <a:avLst/>
                      </a:prstGeom>
                      <a:noFill/>
                      <a:ln w="3175">
                        <a:solidFill>
                          <a:srgbClr val="7F7F7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pic="http://schemas.openxmlformats.org/drawingml/2006/picture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ACFF8B" id="AutoShape 1" o:spid="_x0000_s1026" type="#_x0000_t32" style="position:absolute;margin-left:-62.75pt;margin-top:301.95pt;width:22.5pt;height:0;z-index:25165619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" o:allowoverlap="f" strokecolor="#7f7f7f" strokeweight=".25pt"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57AF0"/>
    <w:multiLevelType w:val="hybridMultilevel"/>
    <w:tmpl w:val="735E5892"/>
    <w:lvl w:ilvl="0" w:tplc="C44C3E54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1A4A373C"/>
    <w:multiLevelType w:val="hybridMultilevel"/>
    <w:tmpl w:val="7F742DFE"/>
    <w:lvl w:ilvl="0" w:tplc="C9A667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D278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BC33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4050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5E99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9018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E010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7E43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16FD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6B683B"/>
    <w:multiLevelType w:val="hybridMultilevel"/>
    <w:tmpl w:val="B9EAFDFA"/>
    <w:lvl w:ilvl="0" w:tplc="284656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F6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04EC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00E9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5068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DC8F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E655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5AC1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4267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AB4E70"/>
    <w:multiLevelType w:val="hybridMultilevel"/>
    <w:tmpl w:val="6F2AF9B0"/>
    <w:lvl w:ilvl="0" w:tplc="789A2A1A">
      <w:numFmt w:val="bullet"/>
      <w:lvlText w:val="-"/>
      <w:lvlJc w:val="left"/>
      <w:pPr>
        <w:ind w:left="760" w:hanging="400"/>
      </w:pPr>
      <w:rPr>
        <w:rFonts w:ascii="Arial" w:eastAsia="Times New Roman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FF388D"/>
    <w:multiLevelType w:val="hybridMultilevel"/>
    <w:tmpl w:val="67664A98"/>
    <w:lvl w:ilvl="0" w:tplc="F9340A16">
      <w:start w:val="1"/>
      <w:numFmt w:val="decimal"/>
      <w:lvlText w:val="%1"/>
      <w:lvlJc w:val="left"/>
      <w:pPr>
        <w:ind w:left="720" w:hanging="360"/>
      </w:pPr>
      <w:rPr>
        <w:rFonts w:ascii="Calibri" w:hAnsi="Calibri" w:cs="Times New Roman" w:hint="default"/>
        <w:color w:val="80808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259B63FC"/>
    <w:multiLevelType w:val="hybridMultilevel"/>
    <w:tmpl w:val="712E66C2"/>
    <w:lvl w:ilvl="0" w:tplc="CFF0D030">
      <w:start w:val="2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A33A5"/>
    <w:multiLevelType w:val="hybridMultilevel"/>
    <w:tmpl w:val="F98E5A02"/>
    <w:lvl w:ilvl="0" w:tplc="0407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2EA47A88"/>
    <w:multiLevelType w:val="hybridMultilevel"/>
    <w:tmpl w:val="2084EA82"/>
    <w:lvl w:ilvl="0" w:tplc="09D21F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301E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CE74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EA12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7262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D628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5891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68BD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0A80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18166F"/>
    <w:multiLevelType w:val="hybridMultilevel"/>
    <w:tmpl w:val="B5948144"/>
    <w:lvl w:ilvl="0" w:tplc="789A2A1A">
      <w:numFmt w:val="bullet"/>
      <w:lvlText w:val="-"/>
      <w:lvlJc w:val="left"/>
      <w:pPr>
        <w:ind w:left="760" w:hanging="400"/>
      </w:pPr>
      <w:rPr>
        <w:rFonts w:ascii="Arial" w:eastAsia="Times New Roman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D47FD6"/>
    <w:multiLevelType w:val="hybridMultilevel"/>
    <w:tmpl w:val="1CE4A0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EA4457"/>
    <w:multiLevelType w:val="hybridMultilevel"/>
    <w:tmpl w:val="06704B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6D0B72"/>
    <w:multiLevelType w:val="hybridMultilevel"/>
    <w:tmpl w:val="89040260"/>
    <w:lvl w:ilvl="0" w:tplc="0407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2" w15:restartNumberingAfterBreak="0">
    <w:nsid w:val="3CFB30AD"/>
    <w:multiLevelType w:val="hybridMultilevel"/>
    <w:tmpl w:val="89040260"/>
    <w:lvl w:ilvl="0" w:tplc="0407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3" w15:restartNumberingAfterBreak="0">
    <w:nsid w:val="3E4B037D"/>
    <w:multiLevelType w:val="hybridMultilevel"/>
    <w:tmpl w:val="1C8211F6"/>
    <w:lvl w:ilvl="0" w:tplc="4614EC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1608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3676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04E0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A289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EEC9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96A4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3A42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80D8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9936DC"/>
    <w:multiLevelType w:val="hybridMultilevel"/>
    <w:tmpl w:val="BF24485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AE5AB6"/>
    <w:multiLevelType w:val="hybridMultilevel"/>
    <w:tmpl w:val="70F86FB0"/>
    <w:lvl w:ilvl="0" w:tplc="2E942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EC7B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F418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1671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D6E3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0E15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92CB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38E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10F4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9408FE"/>
    <w:multiLevelType w:val="hybridMultilevel"/>
    <w:tmpl w:val="4DE0E8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B8772A"/>
    <w:multiLevelType w:val="hybridMultilevel"/>
    <w:tmpl w:val="56F0CC56"/>
    <w:lvl w:ilvl="0" w:tplc="0407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621930C7"/>
    <w:multiLevelType w:val="hybridMultilevel"/>
    <w:tmpl w:val="23ACFB08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22F5444"/>
    <w:multiLevelType w:val="hybridMultilevel"/>
    <w:tmpl w:val="D1649186"/>
    <w:lvl w:ilvl="0" w:tplc="B5BEC6A2">
      <w:start w:val="1"/>
      <w:numFmt w:val="decimal"/>
      <w:lvlText w:val="%1."/>
      <w:lvlJc w:val="left"/>
      <w:pPr>
        <w:ind w:left="720" w:hanging="360"/>
      </w:pPr>
      <w:rPr>
        <w:rFonts w:ascii="Calibri" w:hAnsi="Calibri" w:cs="Times New Roman" w:hint="default"/>
        <w:color w:val="80808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7A2114EB"/>
    <w:multiLevelType w:val="hybridMultilevel"/>
    <w:tmpl w:val="6A5A5760"/>
    <w:lvl w:ilvl="0" w:tplc="0407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506599613">
    <w:abstractNumId w:val="7"/>
  </w:num>
  <w:num w:numId="2" w16cid:durableId="345182747">
    <w:abstractNumId w:val="13"/>
  </w:num>
  <w:num w:numId="3" w16cid:durableId="1078869421">
    <w:abstractNumId w:val="15"/>
  </w:num>
  <w:num w:numId="4" w16cid:durableId="1411536052">
    <w:abstractNumId w:val="1"/>
  </w:num>
  <w:num w:numId="5" w16cid:durableId="160389841">
    <w:abstractNumId w:val="2"/>
  </w:num>
  <w:num w:numId="6" w16cid:durableId="457723853">
    <w:abstractNumId w:val="6"/>
  </w:num>
  <w:num w:numId="7" w16cid:durableId="1226335979">
    <w:abstractNumId w:val="19"/>
  </w:num>
  <w:num w:numId="8" w16cid:durableId="1688291677">
    <w:abstractNumId w:val="4"/>
  </w:num>
  <w:num w:numId="9" w16cid:durableId="310718680">
    <w:abstractNumId w:val="14"/>
  </w:num>
  <w:num w:numId="10" w16cid:durableId="1369178428">
    <w:abstractNumId w:val="3"/>
  </w:num>
  <w:num w:numId="11" w16cid:durableId="437065016">
    <w:abstractNumId w:val="8"/>
  </w:num>
  <w:num w:numId="12" w16cid:durableId="484855683">
    <w:abstractNumId w:val="9"/>
  </w:num>
  <w:num w:numId="13" w16cid:durableId="1121921050">
    <w:abstractNumId w:val="10"/>
  </w:num>
  <w:num w:numId="14" w16cid:durableId="1185632041">
    <w:abstractNumId w:val="0"/>
  </w:num>
  <w:num w:numId="15" w16cid:durableId="313144660">
    <w:abstractNumId w:val="20"/>
  </w:num>
  <w:num w:numId="16" w16cid:durableId="1050306289">
    <w:abstractNumId w:val="17"/>
  </w:num>
  <w:num w:numId="17" w16cid:durableId="1121610971">
    <w:abstractNumId w:val="11"/>
  </w:num>
  <w:num w:numId="18" w16cid:durableId="525363796">
    <w:abstractNumId w:val="12"/>
  </w:num>
  <w:num w:numId="19" w16cid:durableId="1839685537">
    <w:abstractNumId w:val="18"/>
  </w:num>
  <w:num w:numId="20" w16cid:durableId="1045761275">
    <w:abstractNumId w:val="16"/>
  </w:num>
  <w:num w:numId="21" w16cid:durableId="14254898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63"/>
  <w:attachedTemplate r:id="rId1"/>
  <w:mailMerge>
    <w:mainDocumentType w:val="formLetters"/>
    <w:dataType w:val="native"/>
    <w:query w:val="SELECT * FROM C:Users:bue:Documents:fbleads:130523_saarland:Restaurant SBR.vcf"/>
    <w:activeRecord w:val="548"/>
  </w:mailMerge>
  <w:defaultTabStop w:val="709"/>
  <w:hyphenationZone w:val="425"/>
  <w:characterSpacingControl w:val="doNotCompress"/>
  <w:hdrShapeDefaults>
    <o:shapedefaults v:ext="edit" spidmax="1495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280"/>
    <w:rsid w:val="00000421"/>
    <w:rsid w:val="00000555"/>
    <w:rsid w:val="000014CB"/>
    <w:rsid w:val="00001509"/>
    <w:rsid w:val="00003284"/>
    <w:rsid w:val="000050F9"/>
    <w:rsid w:val="00011B38"/>
    <w:rsid w:val="00014CA9"/>
    <w:rsid w:val="000163AD"/>
    <w:rsid w:val="000169C5"/>
    <w:rsid w:val="00023B0D"/>
    <w:rsid w:val="00023FFF"/>
    <w:rsid w:val="00032C29"/>
    <w:rsid w:val="00033B87"/>
    <w:rsid w:val="0003734B"/>
    <w:rsid w:val="00042112"/>
    <w:rsid w:val="0004405C"/>
    <w:rsid w:val="000463FE"/>
    <w:rsid w:val="000521DA"/>
    <w:rsid w:val="00052276"/>
    <w:rsid w:val="000527F8"/>
    <w:rsid w:val="0005287B"/>
    <w:rsid w:val="00053264"/>
    <w:rsid w:val="00055C55"/>
    <w:rsid w:val="00060915"/>
    <w:rsid w:val="000628D9"/>
    <w:rsid w:val="00064188"/>
    <w:rsid w:val="000659C5"/>
    <w:rsid w:val="000666BF"/>
    <w:rsid w:val="00066889"/>
    <w:rsid w:val="00067976"/>
    <w:rsid w:val="000729F2"/>
    <w:rsid w:val="00072E7B"/>
    <w:rsid w:val="00077746"/>
    <w:rsid w:val="0008291B"/>
    <w:rsid w:val="00082A29"/>
    <w:rsid w:val="00095742"/>
    <w:rsid w:val="000966F1"/>
    <w:rsid w:val="000979B6"/>
    <w:rsid w:val="000A1756"/>
    <w:rsid w:val="000A1D09"/>
    <w:rsid w:val="000A4481"/>
    <w:rsid w:val="000A6BDF"/>
    <w:rsid w:val="000A758B"/>
    <w:rsid w:val="000B3687"/>
    <w:rsid w:val="000B7190"/>
    <w:rsid w:val="000C083F"/>
    <w:rsid w:val="000C49A4"/>
    <w:rsid w:val="000C7321"/>
    <w:rsid w:val="000D00E1"/>
    <w:rsid w:val="000D0FF5"/>
    <w:rsid w:val="000D2203"/>
    <w:rsid w:val="000D27AC"/>
    <w:rsid w:val="000D3B12"/>
    <w:rsid w:val="000D60D8"/>
    <w:rsid w:val="000D6F17"/>
    <w:rsid w:val="000E0980"/>
    <w:rsid w:val="000E18A1"/>
    <w:rsid w:val="000E34A5"/>
    <w:rsid w:val="000F19CF"/>
    <w:rsid w:val="000F75B2"/>
    <w:rsid w:val="001022DB"/>
    <w:rsid w:val="0010637D"/>
    <w:rsid w:val="00106B30"/>
    <w:rsid w:val="00110FF6"/>
    <w:rsid w:val="00113B1A"/>
    <w:rsid w:val="00113EEB"/>
    <w:rsid w:val="00115028"/>
    <w:rsid w:val="00115938"/>
    <w:rsid w:val="00136E7A"/>
    <w:rsid w:val="00142298"/>
    <w:rsid w:val="00144F97"/>
    <w:rsid w:val="0015049E"/>
    <w:rsid w:val="0016165B"/>
    <w:rsid w:val="001678DD"/>
    <w:rsid w:val="00167B98"/>
    <w:rsid w:val="001752EC"/>
    <w:rsid w:val="0017659F"/>
    <w:rsid w:val="00184E7A"/>
    <w:rsid w:val="00186B48"/>
    <w:rsid w:val="001935BE"/>
    <w:rsid w:val="001944FE"/>
    <w:rsid w:val="001979EE"/>
    <w:rsid w:val="001A1640"/>
    <w:rsid w:val="001A544F"/>
    <w:rsid w:val="001A5935"/>
    <w:rsid w:val="001B02A6"/>
    <w:rsid w:val="001B389A"/>
    <w:rsid w:val="001C0D83"/>
    <w:rsid w:val="001C2735"/>
    <w:rsid w:val="001C2833"/>
    <w:rsid w:val="001C38C0"/>
    <w:rsid w:val="001D07F2"/>
    <w:rsid w:val="001D21BC"/>
    <w:rsid w:val="001D24B5"/>
    <w:rsid w:val="001D651C"/>
    <w:rsid w:val="001D78A8"/>
    <w:rsid w:val="001E0551"/>
    <w:rsid w:val="001E17C8"/>
    <w:rsid w:val="001E1B59"/>
    <w:rsid w:val="001E3C7C"/>
    <w:rsid w:val="001E5991"/>
    <w:rsid w:val="001E7F83"/>
    <w:rsid w:val="00207328"/>
    <w:rsid w:val="00207E8F"/>
    <w:rsid w:val="00207F1C"/>
    <w:rsid w:val="00210082"/>
    <w:rsid w:val="00211363"/>
    <w:rsid w:val="0021148A"/>
    <w:rsid w:val="002118B4"/>
    <w:rsid w:val="002140B4"/>
    <w:rsid w:val="00214CF6"/>
    <w:rsid w:val="00216CBA"/>
    <w:rsid w:val="00220321"/>
    <w:rsid w:val="00220787"/>
    <w:rsid w:val="00230E78"/>
    <w:rsid w:val="0023127D"/>
    <w:rsid w:val="002322F6"/>
    <w:rsid w:val="002340B8"/>
    <w:rsid w:val="00235E36"/>
    <w:rsid w:val="00237AD6"/>
    <w:rsid w:val="00240D28"/>
    <w:rsid w:val="0024321E"/>
    <w:rsid w:val="0024468E"/>
    <w:rsid w:val="0024663D"/>
    <w:rsid w:val="002518C2"/>
    <w:rsid w:val="00252D90"/>
    <w:rsid w:val="00256656"/>
    <w:rsid w:val="00257219"/>
    <w:rsid w:val="00262BCF"/>
    <w:rsid w:val="0026632C"/>
    <w:rsid w:val="002664D6"/>
    <w:rsid w:val="00266CA7"/>
    <w:rsid w:val="002670BC"/>
    <w:rsid w:val="00267E1B"/>
    <w:rsid w:val="002723CF"/>
    <w:rsid w:val="00272663"/>
    <w:rsid w:val="002748E1"/>
    <w:rsid w:val="0027491C"/>
    <w:rsid w:val="00277378"/>
    <w:rsid w:val="002840CE"/>
    <w:rsid w:val="002929ED"/>
    <w:rsid w:val="00292D20"/>
    <w:rsid w:val="002934D4"/>
    <w:rsid w:val="00293DBC"/>
    <w:rsid w:val="0029469D"/>
    <w:rsid w:val="00296993"/>
    <w:rsid w:val="002A0DB8"/>
    <w:rsid w:val="002A1575"/>
    <w:rsid w:val="002A1654"/>
    <w:rsid w:val="002A3537"/>
    <w:rsid w:val="002A4184"/>
    <w:rsid w:val="002A68AD"/>
    <w:rsid w:val="002B0F92"/>
    <w:rsid w:val="002C06F2"/>
    <w:rsid w:val="002C1E9F"/>
    <w:rsid w:val="002C20C9"/>
    <w:rsid w:val="002C4CB0"/>
    <w:rsid w:val="002C56C3"/>
    <w:rsid w:val="002D0E5B"/>
    <w:rsid w:val="002D16DC"/>
    <w:rsid w:val="002D30B6"/>
    <w:rsid w:val="002D6E9E"/>
    <w:rsid w:val="002E1033"/>
    <w:rsid w:val="002E1717"/>
    <w:rsid w:val="002E3A92"/>
    <w:rsid w:val="002E59A6"/>
    <w:rsid w:val="002E5DE4"/>
    <w:rsid w:val="002E7240"/>
    <w:rsid w:val="002E79D0"/>
    <w:rsid w:val="002F03B5"/>
    <w:rsid w:val="002F0F7B"/>
    <w:rsid w:val="002F1D4B"/>
    <w:rsid w:val="002F3C5F"/>
    <w:rsid w:val="002F612A"/>
    <w:rsid w:val="002F7583"/>
    <w:rsid w:val="00303826"/>
    <w:rsid w:val="00303B0E"/>
    <w:rsid w:val="00304096"/>
    <w:rsid w:val="00305088"/>
    <w:rsid w:val="00305C9E"/>
    <w:rsid w:val="003140D4"/>
    <w:rsid w:val="00320BB1"/>
    <w:rsid w:val="0032149C"/>
    <w:rsid w:val="00321E1E"/>
    <w:rsid w:val="00323525"/>
    <w:rsid w:val="00324D95"/>
    <w:rsid w:val="0032607E"/>
    <w:rsid w:val="0033630B"/>
    <w:rsid w:val="00342F0B"/>
    <w:rsid w:val="0034412C"/>
    <w:rsid w:val="00346C1E"/>
    <w:rsid w:val="003502F8"/>
    <w:rsid w:val="00355884"/>
    <w:rsid w:val="00356865"/>
    <w:rsid w:val="003577C4"/>
    <w:rsid w:val="00366291"/>
    <w:rsid w:val="0037359A"/>
    <w:rsid w:val="00373C7B"/>
    <w:rsid w:val="003745A2"/>
    <w:rsid w:val="00375C9C"/>
    <w:rsid w:val="00375DCB"/>
    <w:rsid w:val="003775D0"/>
    <w:rsid w:val="00380081"/>
    <w:rsid w:val="00382F31"/>
    <w:rsid w:val="003A08BF"/>
    <w:rsid w:val="003A225D"/>
    <w:rsid w:val="003A376F"/>
    <w:rsid w:val="003A4EAC"/>
    <w:rsid w:val="003A66E6"/>
    <w:rsid w:val="003A69D9"/>
    <w:rsid w:val="003A7571"/>
    <w:rsid w:val="003B5F6D"/>
    <w:rsid w:val="003B785B"/>
    <w:rsid w:val="003C072D"/>
    <w:rsid w:val="003C1D76"/>
    <w:rsid w:val="003C3921"/>
    <w:rsid w:val="003C7BC7"/>
    <w:rsid w:val="003E3C36"/>
    <w:rsid w:val="003E459A"/>
    <w:rsid w:val="003E7338"/>
    <w:rsid w:val="003F0041"/>
    <w:rsid w:val="003F2EB2"/>
    <w:rsid w:val="003F3733"/>
    <w:rsid w:val="003F3BDC"/>
    <w:rsid w:val="003F3F6E"/>
    <w:rsid w:val="003F5169"/>
    <w:rsid w:val="003F7D78"/>
    <w:rsid w:val="004001D5"/>
    <w:rsid w:val="004014FB"/>
    <w:rsid w:val="004042B8"/>
    <w:rsid w:val="00405EB0"/>
    <w:rsid w:val="00410989"/>
    <w:rsid w:val="00411A42"/>
    <w:rsid w:val="00414D69"/>
    <w:rsid w:val="00420854"/>
    <w:rsid w:val="00421B05"/>
    <w:rsid w:val="00422FE5"/>
    <w:rsid w:val="00426548"/>
    <w:rsid w:val="0042745B"/>
    <w:rsid w:val="00431DBE"/>
    <w:rsid w:val="00433425"/>
    <w:rsid w:val="00433DC7"/>
    <w:rsid w:val="004363D5"/>
    <w:rsid w:val="00437B89"/>
    <w:rsid w:val="00440EB5"/>
    <w:rsid w:val="004465BF"/>
    <w:rsid w:val="004515AF"/>
    <w:rsid w:val="00457433"/>
    <w:rsid w:val="004608B3"/>
    <w:rsid w:val="00470251"/>
    <w:rsid w:val="004720AC"/>
    <w:rsid w:val="00473760"/>
    <w:rsid w:val="00480129"/>
    <w:rsid w:val="00484944"/>
    <w:rsid w:val="00491C4A"/>
    <w:rsid w:val="00497C8D"/>
    <w:rsid w:val="004A6EDF"/>
    <w:rsid w:val="004B1A69"/>
    <w:rsid w:val="004B2679"/>
    <w:rsid w:val="004B5DB7"/>
    <w:rsid w:val="004C0506"/>
    <w:rsid w:val="004C2332"/>
    <w:rsid w:val="004C3A4C"/>
    <w:rsid w:val="004C55FC"/>
    <w:rsid w:val="004C66F3"/>
    <w:rsid w:val="004D09B3"/>
    <w:rsid w:val="004D219C"/>
    <w:rsid w:val="004D2C7D"/>
    <w:rsid w:val="004D489D"/>
    <w:rsid w:val="004D7A3A"/>
    <w:rsid w:val="004E053D"/>
    <w:rsid w:val="004E1C17"/>
    <w:rsid w:val="004E29A3"/>
    <w:rsid w:val="004E4191"/>
    <w:rsid w:val="004E7E83"/>
    <w:rsid w:val="004F55FE"/>
    <w:rsid w:val="004F60C2"/>
    <w:rsid w:val="00502764"/>
    <w:rsid w:val="005065F6"/>
    <w:rsid w:val="00512ABC"/>
    <w:rsid w:val="00520EF1"/>
    <w:rsid w:val="00527BE6"/>
    <w:rsid w:val="005322DD"/>
    <w:rsid w:val="0053559A"/>
    <w:rsid w:val="005363F4"/>
    <w:rsid w:val="0054186C"/>
    <w:rsid w:val="00541AD0"/>
    <w:rsid w:val="00542A1B"/>
    <w:rsid w:val="00543675"/>
    <w:rsid w:val="0054563F"/>
    <w:rsid w:val="00547C4A"/>
    <w:rsid w:val="00550AA7"/>
    <w:rsid w:val="00551B5E"/>
    <w:rsid w:val="005528F6"/>
    <w:rsid w:val="00560355"/>
    <w:rsid w:val="005614C1"/>
    <w:rsid w:val="005618A4"/>
    <w:rsid w:val="00561D3D"/>
    <w:rsid w:val="005629A4"/>
    <w:rsid w:val="0056426A"/>
    <w:rsid w:val="0056741F"/>
    <w:rsid w:val="005737B9"/>
    <w:rsid w:val="00573F49"/>
    <w:rsid w:val="00580014"/>
    <w:rsid w:val="00582852"/>
    <w:rsid w:val="00585FD0"/>
    <w:rsid w:val="00586DAD"/>
    <w:rsid w:val="0059035A"/>
    <w:rsid w:val="00591DFE"/>
    <w:rsid w:val="00593A1F"/>
    <w:rsid w:val="00595F20"/>
    <w:rsid w:val="00596682"/>
    <w:rsid w:val="005A33EB"/>
    <w:rsid w:val="005A4DC9"/>
    <w:rsid w:val="005A6D09"/>
    <w:rsid w:val="005A6F73"/>
    <w:rsid w:val="005B09C4"/>
    <w:rsid w:val="005B4473"/>
    <w:rsid w:val="005B64CF"/>
    <w:rsid w:val="005B72A5"/>
    <w:rsid w:val="005C1D8C"/>
    <w:rsid w:val="005C7919"/>
    <w:rsid w:val="005D129E"/>
    <w:rsid w:val="005D4C53"/>
    <w:rsid w:val="005E0275"/>
    <w:rsid w:val="005E3487"/>
    <w:rsid w:val="005E34D1"/>
    <w:rsid w:val="005F0947"/>
    <w:rsid w:val="005F0FB3"/>
    <w:rsid w:val="005F3254"/>
    <w:rsid w:val="005F3346"/>
    <w:rsid w:val="005F3D09"/>
    <w:rsid w:val="005F526B"/>
    <w:rsid w:val="0060120E"/>
    <w:rsid w:val="00607B1E"/>
    <w:rsid w:val="00610707"/>
    <w:rsid w:val="00615316"/>
    <w:rsid w:val="00616945"/>
    <w:rsid w:val="00627E49"/>
    <w:rsid w:val="006317DD"/>
    <w:rsid w:val="006367D7"/>
    <w:rsid w:val="00641AF6"/>
    <w:rsid w:val="00644AE2"/>
    <w:rsid w:val="00644E2E"/>
    <w:rsid w:val="0064627A"/>
    <w:rsid w:val="00650764"/>
    <w:rsid w:val="0065378D"/>
    <w:rsid w:val="0065413C"/>
    <w:rsid w:val="00660171"/>
    <w:rsid w:val="0066216A"/>
    <w:rsid w:val="00662D5F"/>
    <w:rsid w:val="0067259D"/>
    <w:rsid w:val="0067301E"/>
    <w:rsid w:val="00674F94"/>
    <w:rsid w:val="006753DD"/>
    <w:rsid w:val="006758E1"/>
    <w:rsid w:val="00681D7D"/>
    <w:rsid w:val="00684BF6"/>
    <w:rsid w:val="0069177D"/>
    <w:rsid w:val="0069259C"/>
    <w:rsid w:val="0069435F"/>
    <w:rsid w:val="00697647"/>
    <w:rsid w:val="00697DA7"/>
    <w:rsid w:val="006A415F"/>
    <w:rsid w:val="006B3162"/>
    <w:rsid w:val="006C4601"/>
    <w:rsid w:val="006C6FFF"/>
    <w:rsid w:val="006D34C8"/>
    <w:rsid w:val="006D3D0D"/>
    <w:rsid w:val="006E0CFC"/>
    <w:rsid w:val="006E134C"/>
    <w:rsid w:val="006E7B31"/>
    <w:rsid w:val="006F136C"/>
    <w:rsid w:val="006F5052"/>
    <w:rsid w:val="007007C1"/>
    <w:rsid w:val="007007F4"/>
    <w:rsid w:val="0070531F"/>
    <w:rsid w:val="0071728A"/>
    <w:rsid w:val="0072132D"/>
    <w:rsid w:val="00724080"/>
    <w:rsid w:val="00724BA7"/>
    <w:rsid w:val="00725849"/>
    <w:rsid w:val="00730088"/>
    <w:rsid w:val="00731CC7"/>
    <w:rsid w:val="007326E4"/>
    <w:rsid w:val="00735279"/>
    <w:rsid w:val="0073588E"/>
    <w:rsid w:val="00735FD8"/>
    <w:rsid w:val="0074301F"/>
    <w:rsid w:val="00745602"/>
    <w:rsid w:val="007462E2"/>
    <w:rsid w:val="0074737B"/>
    <w:rsid w:val="007547F1"/>
    <w:rsid w:val="00762EF8"/>
    <w:rsid w:val="00766BC9"/>
    <w:rsid w:val="00772635"/>
    <w:rsid w:val="007737C8"/>
    <w:rsid w:val="00775407"/>
    <w:rsid w:val="007757D2"/>
    <w:rsid w:val="00781574"/>
    <w:rsid w:val="007827CE"/>
    <w:rsid w:val="0078491B"/>
    <w:rsid w:val="00785394"/>
    <w:rsid w:val="00786840"/>
    <w:rsid w:val="00790884"/>
    <w:rsid w:val="00791EE0"/>
    <w:rsid w:val="00792090"/>
    <w:rsid w:val="00795D22"/>
    <w:rsid w:val="007A00B8"/>
    <w:rsid w:val="007A2B21"/>
    <w:rsid w:val="007A2E7C"/>
    <w:rsid w:val="007A457A"/>
    <w:rsid w:val="007B165E"/>
    <w:rsid w:val="007B3030"/>
    <w:rsid w:val="007B416F"/>
    <w:rsid w:val="007B56D5"/>
    <w:rsid w:val="007B759A"/>
    <w:rsid w:val="007B7A6F"/>
    <w:rsid w:val="007C0000"/>
    <w:rsid w:val="007C106B"/>
    <w:rsid w:val="007C19C2"/>
    <w:rsid w:val="007C1C60"/>
    <w:rsid w:val="007C1E1F"/>
    <w:rsid w:val="007C3C95"/>
    <w:rsid w:val="007C6193"/>
    <w:rsid w:val="007D0446"/>
    <w:rsid w:val="007D4BED"/>
    <w:rsid w:val="007E2A2F"/>
    <w:rsid w:val="007E55DE"/>
    <w:rsid w:val="007E69AA"/>
    <w:rsid w:val="007E7280"/>
    <w:rsid w:val="007E7368"/>
    <w:rsid w:val="007F10C3"/>
    <w:rsid w:val="007F147F"/>
    <w:rsid w:val="007F4C8A"/>
    <w:rsid w:val="007F5648"/>
    <w:rsid w:val="007F68B0"/>
    <w:rsid w:val="00803C1C"/>
    <w:rsid w:val="0080791A"/>
    <w:rsid w:val="0081332D"/>
    <w:rsid w:val="00817A55"/>
    <w:rsid w:val="00820E4E"/>
    <w:rsid w:val="008215C7"/>
    <w:rsid w:val="008230A7"/>
    <w:rsid w:val="00823843"/>
    <w:rsid w:val="00832571"/>
    <w:rsid w:val="00833CB0"/>
    <w:rsid w:val="00845B95"/>
    <w:rsid w:val="00846ED4"/>
    <w:rsid w:val="008523BC"/>
    <w:rsid w:val="0085547E"/>
    <w:rsid w:val="00861E12"/>
    <w:rsid w:val="00871D7C"/>
    <w:rsid w:val="00871F65"/>
    <w:rsid w:val="00873258"/>
    <w:rsid w:val="008824CD"/>
    <w:rsid w:val="00884792"/>
    <w:rsid w:val="008905CF"/>
    <w:rsid w:val="00891EC4"/>
    <w:rsid w:val="008922AC"/>
    <w:rsid w:val="00893C90"/>
    <w:rsid w:val="008A0B52"/>
    <w:rsid w:val="008A0DA1"/>
    <w:rsid w:val="008A2CA4"/>
    <w:rsid w:val="008A2EB6"/>
    <w:rsid w:val="008A5708"/>
    <w:rsid w:val="008A7F54"/>
    <w:rsid w:val="008B0C13"/>
    <w:rsid w:val="008B373A"/>
    <w:rsid w:val="008B44C9"/>
    <w:rsid w:val="008C239E"/>
    <w:rsid w:val="008C500A"/>
    <w:rsid w:val="008C5233"/>
    <w:rsid w:val="008C6BA3"/>
    <w:rsid w:val="008C6CAD"/>
    <w:rsid w:val="008C7A74"/>
    <w:rsid w:val="008D18E8"/>
    <w:rsid w:val="008D1B7E"/>
    <w:rsid w:val="008D3B11"/>
    <w:rsid w:val="008D5647"/>
    <w:rsid w:val="008D5F04"/>
    <w:rsid w:val="008E7883"/>
    <w:rsid w:val="008F49FE"/>
    <w:rsid w:val="008F64DB"/>
    <w:rsid w:val="009024F7"/>
    <w:rsid w:val="00905F2E"/>
    <w:rsid w:val="0090745B"/>
    <w:rsid w:val="00907E23"/>
    <w:rsid w:val="00910874"/>
    <w:rsid w:val="0093007E"/>
    <w:rsid w:val="00930A79"/>
    <w:rsid w:val="00937A42"/>
    <w:rsid w:val="00945360"/>
    <w:rsid w:val="00945C57"/>
    <w:rsid w:val="00951F18"/>
    <w:rsid w:val="0095458F"/>
    <w:rsid w:val="0095646C"/>
    <w:rsid w:val="00957E2B"/>
    <w:rsid w:val="00960F6E"/>
    <w:rsid w:val="009613CF"/>
    <w:rsid w:val="00961F7D"/>
    <w:rsid w:val="00962AE1"/>
    <w:rsid w:val="00963710"/>
    <w:rsid w:val="00963FB8"/>
    <w:rsid w:val="00964F91"/>
    <w:rsid w:val="00971580"/>
    <w:rsid w:val="00972626"/>
    <w:rsid w:val="009727E8"/>
    <w:rsid w:val="009768BF"/>
    <w:rsid w:val="00976E2B"/>
    <w:rsid w:val="009800DE"/>
    <w:rsid w:val="00980422"/>
    <w:rsid w:val="0098221F"/>
    <w:rsid w:val="00982C47"/>
    <w:rsid w:val="009839E5"/>
    <w:rsid w:val="00984D61"/>
    <w:rsid w:val="009924DE"/>
    <w:rsid w:val="009926B4"/>
    <w:rsid w:val="0099373F"/>
    <w:rsid w:val="00993971"/>
    <w:rsid w:val="00994B2B"/>
    <w:rsid w:val="00995110"/>
    <w:rsid w:val="00995BD1"/>
    <w:rsid w:val="00996CCB"/>
    <w:rsid w:val="009A5FD6"/>
    <w:rsid w:val="009A70A0"/>
    <w:rsid w:val="009B31C1"/>
    <w:rsid w:val="009B6A3B"/>
    <w:rsid w:val="009C25E3"/>
    <w:rsid w:val="009C3110"/>
    <w:rsid w:val="009D4F87"/>
    <w:rsid w:val="009D6198"/>
    <w:rsid w:val="009E79F6"/>
    <w:rsid w:val="009F1F64"/>
    <w:rsid w:val="00A00427"/>
    <w:rsid w:val="00A01191"/>
    <w:rsid w:val="00A01B70"/>
    <w:rsid w:val="00A10A69"/>
    <w:rsid w:val="00A243C3"/>
    <w:rsid w:val="00A272D5"/>
    <w:rsid w:val="00A36384"/>
    <w:rsid w:val="00A36505"/>
    <w:rsid w:val="00A41DCE"/>
    <w:rsid w:val="00A4378C"/>
    <w:rsid w:val="00A46025"/>
    <w:rsid w:val="00A466F9"/>
    <w:rsid w:val="00A46C0A"/>
    <w:rsid w:val="00A47942"/>
    <w:rsid w:val="00A54C9A"/>
    <w:rsid w:val="00A55A88"/>
    <w:rsid w:val="00A60BE7"/>
    <w:rsid w:val="00A62FDA"/>
    <w:rsid w:val="00A645C2"/>
    <w:rsid w:val="00A673BD"/>
    <w:rsid w:val="00A70FC4"/>
    <w:rsid w:val="00A71A60"/>
    <w:rsid w:val="00A74FEF"/>
    <w:rsid w:val="00A80704"/>
    <w:rsid w:val="00A80B57"/>
    <w:rsid w:val="00A87815"/>
    <w:rsid w:val="00A93E59"/>
    <w:rsid w:val="00A96883"/>
    <w:rsid w:val="00AA0218"/>
    <w:rsid w:val="00AB1370"/>
    <w:rsid w:val="00AB1BF7"/>
    <w:rsid w:val="00AB4297"/>
    <w:rsid w:val="00AB519F"/>
    <w:rsid w:val="00AB6B65"/>
    <w:rsid w:val="00AB7B0C"/>
    <w:rsid w:val="00AB7FB3"/>
    <w:rsid w:val="00AC063F"/>
    <w:rsid w:val="00AC6D2A"/>
    <w:rsid w:val="00AD1F8B"/>
    <w:rsid w:val="00AD218E"/>
    <w:rsid w:val="00AD2B0D"/>
    <w:rsid w:val="00AD67EE"/>
    <w:rsid w:val="00AD7E8C"/>
    <w:rsid w:val="00AE5D3B"/>
    <w:rsid w:val="00AE6DE4"/>
    <w:rsid w:val="00AF06F9"/>
    <w:rsid w:val="00AF2F1D"/>
    <w:rsid w:val="00AF316F"/>
    <w:rsid w:val="00AF3D97"/>
    <w:rsid w:val="00AF656E"/>
    <w:rsid w:val="00B02B78"/>
    <w:rsid w:val="00B03CE5"/>
    <w:rsid w:val="00B122C1"/>
    <w:rsid w:val="00B12E84"/>
    <w:rsid w:val="00B13F67"/>
    <w:rsid w:val="00B14B26"/>
    <w:rsid w:val="00B25BED"/>
    <w:rsid w:val="00B270C5"/>
    <w:rsid w:val="00B27167"/>
    <w:rsid w:val="00B27736"/>
    <w:rsid w:val="00B304B5"/>
    <w:rsid w:val="00B30640"/>
    <w:rsid w:val="00B3259B"/>
    <w:rsid w:val="00B3344D"/>
    <w:rsid w:val="00B3377E"/>
    <w:rsid w:val="00B36ED0"/>
    <w:rsid w:val="00B40298"/>
    <w:rsid w:val="00B4268F"/>
    <w:rsid w:val="00B46EC7"/>
    <w:rsid w:val="00B51827"/>
    <w:rsid w:val="00B51972"/>
    <w:rsid w:val="00B52E02"/>
    <w:rsid w:val="00B53851"/>
    <w:rsid w:val="00B546F7"/>
    <w:rsid w:val="00B5484A"/>
    <w:rsid w:val="00B57B04"/>
    <w:rsid w:val="00B63B8D"/>
    <w:rsid w:val="00B6431A"/>
    <w:rsid w:val="00B65B47"/>
    <w:rsid w:val="00B713E8"/>
    <w:rsid w:val="00B7175B"/>
    <w:rsid w:val="00B73404"/>
    <w:rsid w:val="00B80A51"/>
    <w:rsid w:val="00B81A2E"/>
    <w:rsid w:val="00B820C9"/>
    <w:rsid w:val="00B86CFF"/>
    <w:rsid w:val="00B86E3A"/>
    <w:rsid w:val="00B87713"/>
    <w:rsid w:val="00B878CF"/>
    <w:rsid w:val="00B915C2"/>
    <w:rsid w:val="00B927CE"/>
    <w:rsid w:val="00B948F2"/>
    <w:rsid w:val="00B95A63"/>
    <w:rsid w:val="00B9637E"/>
    <w:rsid w:val="00B963EF"/>
    <w:rsid w:val="00B97F28"/>
    <w:rsid w:val="00BA26CD"/>
    <w:rsid w:val="00BB063F"/>
    <w:rsid w:val="00BB2E23"/>
    <w:rsid w:val="00BB5D7A"/>
    <w:rsid w:val="00BC6FE8"/>
    <w:rsid w:val="00BC7E8A"/>
    <w:rsid w:val="00BD20C2"/>
    <w:rsid w:val="00BD2351"/>
    <w:rsid w:val="00BD33C7"/>
    <w:rsid w:val="00BD4180"/>
    <w:rsid w:val="00BE0350"/>
    <w:rsid w:val="00BE28CB"/>
    <w:rsid w:val="00BE5E3A"/>
    <w:rsid w:val="00BE6A5B"/>
    <w:rsid w:val="00BF0C5A"/>
    <w:rsid w:val="00BF18CE"/>
    <w:rsid w:val="00BF4EAA"/>
    <w:rsid w:val="00C00E48"/>
    <w:rsid w:val="00C1023F"/>
    <w:rsid w:val="00C10F5E"/>
    <w:rsid w:val="00C21BF4"/>
    <w:rsid w:val="00C2522B"/>
    <w:rsid w:val="00C275B6"/>
    <w:rsid w:val="00C304A7"/>
    <w:rsid w:val="00C33FE5"/>
    <w:rsid w:val="00C37A4E"/>
    <w:rsid w:val="00C41818"/>
    <w:rsid w:val="00C4274E"/>
    <w:rsid w:val="00C4335C"/>
    <w:rsid w:val="00C44477"/>
    <w:rsid w:val="00C44791"/>
    <w:rsid w:val="00C45301"/>
    <w:rsid w:val="00C50D2F"/>
    <w:rsid w:val="00C523C4"/>
    <w:rsid w:val="00C529E7"/>
    <w:rsid w:val="00C634D4"/>
    <w:rsid w:val="00C63981"/>
    <w:rsid w:val="00C66D9E"/>
    <w:rsid w:val="00C676BF"/>
    <w:rsid w:val="00C72C8F"/>
    <w:rsid w:val="00C74A1F"/>
    <w:rsid w:val="00C7527F"/>
    <w:rsid w:val="00C81FE7"/>
    <w:rsid w:val="00C83B83"/>
    <w:rsid w:val="00C84C78"/>
    <w:rsid w:val="00C859AA"/>
    <w:rsid w:val="00C863A4"/>
    <w:rsid w:val="00C86AE0"/>
    <w:rsid w:val="00C8738F"/>
    <w:rsid w:val="00C95F7C"/>
    <w:rsid w:val="00CA2522"/>
    <w:rsid w:val="00CA5871"/>
    <w:rsid w:val="00CB180B"/>
    <w:rsid w:val="00CB50F8"/>
    <w:rsid w:val="00CC1582"/>
    <w:rsid w:val="00CD65EC"/>
    <w:rsid w:val="00CD760D"/>
    <w:rsid w:val="00CD763B"/>
    <w:rsid w:val="00CE2ADE"/>
    <w:rsid w:val="00CE384F"/>
    <w:rsid w:val="00CE40BB"/>
    <w:rsid w:val="00CE6DAE"/>
    <w:rsid w:val="00CE7E96"/>
    <w:rsid w:val="00CF3F01"/>
    <w:rsid w:val="00CF6F27"/>
    <w:rsid w:val="00CF75A2"/>
    <w:rsid w:val="00D01579"/>
    <w:rsid w:val="00D0656B"/>
    <w:rsid w:val="00D074A8"/>
    <w:rsid w:val="00D1519D"/>
    <w:rsid w:val="00D165B6"/>
    <w:rsid w:val="00D24E3C"/>
    <w:rsid w:val="00D24EC6"/>
    <w:rsid w:val="00D35999"/>
    <w:rsid w:val="00D35B78"/>
    <w:rsid w:val="00D36941"/>
    <w:rsid w:val="00D37959"/>
    <w:rsid w:val="00D416EF"/>
    <w:rsid w:val="00D421C2"/>
    <w:rsid w:val="00D42306"/>
    <w:rsid w:val="00D43DE9"/>
    <w:rsid w:val="00D44379"/>
    <w:rsid w:val="00D45E01"/>
    <w:rsid w:val="00D467A7"/>
    <w:rsid w:val="00D471AB"/>
    <w:rsid w:val="00D55E2F"/>
    <w:rsid w:val="00D576F0"/>
    <w:rsid w:val="00D62066"/>
    <w:rsid w:val="00D626B6"/>
    <w:rsid w:val="00D6432F"/>
    <w:rsid w:val="00D7118A"/>
    <w:rsid w:val="00D719E3"/>
    <w:rsid w:val="00D736F8"/>
    <w:rsid w:val="00D7409C"/>
    <w:rsid w:val="00D77EDF"/>
    <w:rsid w:val="00D810F4"/>
    <w:rsid w:val="00D834A1"/>
    <w:rsid w:val="00D857D6"/>
    <w:rsid w:val="00D85DA9"/>
    <w:rsid w:val="00DA1626"/>
    <w:rsid w:val="00DA2938"/>
    <w:rsid w:val="00DA49A9"/>
    <w:rsid w:val="00DA5B29"/>
    <w:rsid w:val="00DB2D71"/>
    <w:rsid w:val="00DC12D1"/>
    <w:rsid w:val="00DC462B"/>
    <w:rsid w:val="00DC5469"/>
    <w:rsid w:val="00DC54D4"/>
    <w:rsid w:val="00DC6036"/>
    <w:rsid w:val="00DC67F6"/>
    <w:rsid w:val="00DC75B7"/>
    <w:rsid w:val="00DD03CB"/>
    <w:rsid w:val="00DD076E"/>
    <w:rsid w:val="00DD0DBA"/>
    <w:rsid w:val="00DD3025"/>
    <w:rsid w:val="00DD53B9"/>
    <w:rsid w:val="00DE121D"/>
    <w:rsid w:val="00DF0060"/>
    <w:rsid w:val="00DF2776"/>
    <w:rsid w:val="00DF38C5"/>
    <w:rsid w:val="00E00F0F"/>
    <w:rsid w:val="00E0714C"/>
    <w:rsid w:val="00E07637"/>
    <w:rsid w:val="00E148F8"/>
    <w:rsid w:val="00E1494E"/>
    <w:rsid w:val="00E16651"/>
    <w:rsid w:val="00E273A1"/>
    <w:rsid w:val="00E3064F"/>
    <w:rsid w:val="00E340E1"/>
    <w:rsid w:val="00E3674A"/>
    <w:rsid w:val="00E36F5F"/>
    <w:rsid w:val="00E40B62"/>
    <w:rsid w:val="00E412DE"/>
    <w:rsid w:val="00E545B6"/>
    <w:rsid w:val="00E56560"/>
    <w:rsid w:val="00E579CE"/>
    <w:rsid w:val="00E57BEA"/>
    <w:rsid w:val="00E60404"/>
    <w:rsid w:val="00E61E5B"/>
    <w:rsid w:val="00E67682"/>
    <w:rsid w:val="00E678EA"/>
    <w:rsid w:val="00E67E1F"/>
    <w:rsid w:val="00E72584"/>
    <w:rsid w:val="00E74614"/>
    <w:rsid w:val="00E7625C"/>
    <w:rsid w:val="00E77931"/>
    <w:rsid w:val="00E80083"/>
    <w:rsid w:val="00E80846"/>
    <w:rsid w:val="00E80D04"/>
    <w:rsid w:val="00E816C0"/>
    <w:rsid w:val="00E81E6C"/>
    <w:rsid w:val="00E84C9D"/>
    <w:rsid w:val="00E85ADA"/>
    <w:rsid w:val="00E86B29"/>
    <w:rsid w:val="00E91902"/>
    <w:rsid w:val="00E977DB"/>
    <w:rsid w:val="00EA218D"/>
    <w:rsid w:val="00EB182A"/>
    <w:rsid w:val="00EB24E4"/>
    <w:rsid w:val="00EB604E"/>
    <w:rsid w:val="00EB62BE"/>
    <w:rsid w:val="00EB6505"/>
    <w:rsid w:val="00EC1980"/>
    <w:rsid w:val="00EC3AB5"/>
    <w:rsid w:val="00EC54F3"/>
    <w:rsid w:val="00ED4572"/>
    <w:rsid w:val="00ED49C3"/>
    <w:rsid w:val="00EE2B1F"/>
    <w:rsid w:val="00EE436E"/>
    <w:rsid w:val="00EE51BA"/>
    <w:rsid w:val="00EF3730"/>
    <w:rsid w:val="00EF4596"/>
    <w:rsid w:val="00EF68ED"/>
    <w:rsid w:val="00F10310"/>
    <w:rsid w:val="00F13207"/>
    <w:rsid w:val="00F133AC"/>
    <w:rsid w:val="00F210C5"/>
    <w:rsid w:val="00F21298"/>
    <w:rsid w:val="00F2373B"/>
    <w:rsid w:val="00F2466E"/>
    <w:rsid w:val="00F2745D"/>
    <w:rsid w:val="00F32063"/>
    <w:rsid w:val="00F348CA"/>
    <w:rsid w:val="00F35A83"/>
    <w:rsid w:val="00F35AFA"/>
    <w:rsid w:val="00F36C7F"/>
    <w:rsid w:val="00F41302"/>
    <w:rsid w:val="00F46115"/>
    <w:rsid w:val="00F47303"/>
    <w:rsid w:val="00F47A14"/>
    <w:rsid w:val="00F52EC5"/>
    <w:rsid w:val="00F54656"/>
    <w:rsid w:val="00F54DB2"/>
    <w:rsid w:val="00F57197"/>
    <w:rsid w:val="00F61A0B"/>
    <w:rsid w:val="00F61CA9"/>
    <w:rsid w:val="00F63E35"/>
    <w:rsid w:val="00F65CD2"/>
    <w:rsid w:val="00F67CE3"/>
    <w:rsid w:val="00F730D2"/>
    <w:rsid w:val="00F735F9"/>
    <w:rsid w:val="00F7612D"/>
    <w:rsid w:val="00F844FE"/>
    <w:rsid w:val="00F848D1"/>
    <w:rsid w:val="00F85BC6"/>
    <w:rsid w:val="00F86835"/>
    <w:rsid w:val="00F90A34"/>
    <w:rsid w:val="00F91EFC"/>
    <w:rsid w:val="00F93B7F"/>
    <w:rsid w:val="00F9407F"/>
    <w:rsid w:val="00F94B79"/>
    <w:rsid w:val="00F954E2"/>
    <w:rsid w:val="00FA381B"/>
    <w:rsid w:val="00FA61CD"/>
    <w:rsid w:val="00FA70A9"/>
    <w:rsid w:val="00FA73DA"/>
    <w:rsid w:val="00FB2B63"/>
    <w:rsid w:val="00FB7B96"/>
    <w:rsid w:val="00FC1670"/>
    <w:rsid w:val="00FC3148"/>
    <w:rsid w:val="00FC521E"/>
    <w:rsid w:val="00FC5A43"/>
    <w:rsid w:val="00FC7ADB"/>
    <w:rsid w:val="00FD2970"/>
    <w:rsid w:val="00FD5E8B"/>
    <w:rsid w:val="00FE5508"/>
    <w:rsid w:val="00FE75E6"/>
    <w:rsid w:val="00FF11ED"/>
    <w:rsid w:val="00FF2338"/>
    <w:rsid w:val="00FF4BC5"/>
    <w:rsid w:val="00FF6C7E"/>
    <w:rsid w:val="246704CC"/>
    <w:rsid w:val="281BB492"/>
    <w:rsid w:val="394F3F2E"/>
    <w:rsid w:val="6D3D9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49505"/>
    <o:shapelayout v:ext="edit">
      <o:idmap v:ext="edit" data="1"/>
    </o:shapelayout>
  </w:shapeDefaults>
  <w:decimalSymbol w:val=","/>
  <w:listSeparator w:val=";"/>
  <w14:docId w14:val="43D8FAC1"/>
  <w15:docId w15:val="{84B29B36-0A98-4B47-B879-79E69AA16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E28CB"/>
    <w:pPr>
      <w:spacing w:after="200" w:line="276" w:lineRule="auto"/>
    </w:pPr>
    <w:rPr>
      <w:lang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rsid w:val="00B963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locked/>
    <w:rsid w:val="00B963EF"/>
    <w:rPr>
      <w:rFonts w:cs="Times New Roman"/>
    </w:rPr>
  </w:style>
  <w:style w:type="paragraph" w:styleId="Fuzeile">
    <w:name w:val="footer"/>
    <w:basedOn w:val="Standard"/>
    <w:link w:val="FuzeileZchn"/>
    <w:uiPriority w:val="99"/>
    <w:rsid w:val="00B963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locked/>
    <w:rsid w:val="00B963EF"/>
    <w:rPr>
      <w:rFonts w:cs="Times New Roman"/>
    </w:rPr>
  </w:style>
  <w:style w:type="table" w:styleId="Tabellenraster">
    <w:name w:val="Table Grid"/>
    <w:basedOn w:val="NormaleTabelle"/>
    <w:uiPriority w:val="99"/>
    <w:rsid w:val="00B963EF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KeinLeerraum">
    <w:name w:val="No Spacing"/>
    <w:uiPriority w:val="99"/>
    <w:qFormat/>
    <w:rsid w:val="002929ED"/>
    <w:rPr>
      <w:noProof/>
    </w:rPr>
  </w:style>
  <w:style w:type="paragraph" w:styleId="Sprechblasentext">
    <w:name w:val="Balloon Text"/>
    <w:basedOn w:val="Standard"/>
    <w:link w:val="SprechblasentextZchn"/>
    <w:uiPriority w:val="99"/>
    <w:semiHidden/>
    <w:rsid w:val="00C84C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locked/>
    <w:rsid w:val="00C84C78"/>
    <w:rPr>
      <w:rFonts w:ascii="Tahoma" w:hAnsi="Tahoma" w:cs="Tahoma"/>
      <w:sz w:val="16"/>
      <w:szCs w:val="16"/>
    </w:rPr>
  </w:style>
  <w:style w:type="character" w:styleId="Platzhaltertext">
    <w:name w:val="Placeholder Text"/>
    <w:basedOn w:val="Absatz-Standardschriftart"/>
    <w:uiPriority w:val="99"/>
    <w:semiHidden/>
    <w:rsid w:val="00DB2D71"/>
    <w:rPr>
      <w:rFonts w:cs="Times New Roman"/>
      <w:color w:val="808080"/>
    </w:rPr>
  </w:style>
  <w:style w:type="character" w:styleId="Hyperlink">
    <w:name w:val="Hyperlink"/>
    <w:basedOn w:val="Absatz-Standardschriftart"/>
    <w:uiPriority w:val="99"/>
    <w:rsid w:val="00FF4BC5"/>
    <w:rPr>
      <w:rFonts w:cs="Times New Roman"/>
      <w:color w:val="0000FF"/>
      <w:u w:val="single"/>
    </w:rPr>
  </w:style>
  <w:style w:type="paragraph" w:styleId="Listenabsatz">
    <w:name w:val="List Paragraph"/>
    <w:basedOn w:val="Standard"/>
    <w:uiPriority w:val="99"/>
    <w:qFormat/>
    <w:rsid w:val="00D719E3"/>
    <w:pPr>
      <w:ind w:left="720"/>
      <w:contextualSpacing/>
    </w:pPr>
  </w:style>
  <w:style w:type="paragraph" w:styleId="berarbeitung">
    <w:name w:val="Revision"/>
    <w:hidden/>
    <w:uiPriority w:val="99"/>
    <w:semiHidden/>
    <w:rsid w:val="00235E36"/>
    <w:rPr>
      <w:lang w:eastAsia="en-US"/>
    </w:rPr>
  </w:style>
  <w:style w:type="paragraph" w:styleId="HTMLAdresse">
    <w:name w:val="HTML Address"/>
    <w:basedOn w:val="Standard"/>
    <w:link w:val="HTMLAdresseZchn"/>
    <w:uiPriority w:val="99"/>
    <w:semiHidden/>
    <w:unhideWhenUsed/>
    <w:rsid w:val="00DA2938"/>
    <w:pPr>
      <w:spacing w:after="0" w:line="240" w:lineRule="auto"/>
    </w:pPr>
    <w:rPr>
      <w:rFonts w:ascii="Times" w:hAnsi="Times"/>
      <w:i/>
      <w:iCs/>
      <w:sz w:val="20"/>
      <w:szCs w:val="20"/>
      <w:lang w:eastAsia="de-DE"/>
    </w:rPr>
  </w:style>
  <w:style w:type="character" w:customStyle="1" w:styleId="HTMLAdresseZchn">
    <w:name w:val="HTML Adresse Zchn"/>
    <w:basedOn w:val="Absatz-Standardschriftart"/>
    <w:link w:val="HTMLAdresse"/>
    <w:uiPriority w:val="99"/>
    <w:semiHidden/>
    <w:rsid w:val="00DA2938"/>
    <w:rPr>
      <w:rFonts w:ascii="Times" w:hAnsi="Times"/>
      <w:i/>
      <w:iCs/>
      <w:sz w:val="20"/>
      <w:szCs w:val="20"/>
    </w:rPr>
  </w:style>
  <w:style w:type="paragraph" w:styleId="StandardWeb">
    <w:name w:val="Normal (Web)"/>
    <w:basedOn w:val="Standard"/>
    <w:uiPriority w:val="99"/>
    <w:semiHidden/>
    <w:unhideWhenUsed/>
    <w:rsid w:val="004001D5"/>
    <w:pPr>
      <w:spacing w:before="100" w:beforeAutospacing="1" w:after="100" w:afterAutospacing="1" w:line="240" w:lineRule="auto"/>
    </w:pPr>
    <w:rPr>
      <w:rFonts w:ascii="Times New Roman" w:hAnsi="Times New Roman"/>
      <w:sz w:val="20"/>
      <w:szCs w:val="20"/>
      <w:lang w:eastAsia="de-DE"/>
    </w:rPr>
  </w:style>
  <w:style w:type="paragraph" w:styleId="Textkrper2">
    <w:name w:val="Body Text 2"/>
    <w:basedOn w:val="Standard"/>
    <w:link w:val="Textkrper2Zchn"/>
    <w:rsid w:val="00792090"/>
    <w:pPr>
      <w:spacing w:after="0" w:line="240" w:lineRule="auto"/>
    </w:pPr>
    <w:rPr>
      <w:rFonts w:ascii="Tahoma" w:eastAsia="MS Mincho" w:hAnsi="Tahoma" w:cs="Tahoma"/>
      <w:sz w:val="18"/>
      <w:szCs w:val="24"/>
      <w:lang w:eastAsia="ja-JP"/>
    </w:rPr>
  </w:style>
  <w:style w:type="character" w:customStyle="1" w:styleId="Textkrper2Zchn">
    <w:name w:val="Textkörper 2 Zchn"/>
    <w:basedOn w:val="Absatz-Standardschriftart"/>
    <w:link w:val="Textkrper2"/>
    <w:rsid w:val="00792090"/>
    <w:rPr>
      <w:rFonts w:ascii="Tahoma" w:eastAsia="MS Mincho" w:hAnsi="Tahoma" w:cs="Tahoma"/>
      <w:sz w:val="18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8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70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7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4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44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2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97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2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00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6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7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7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2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6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32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4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8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87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95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04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54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1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0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57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9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9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8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19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1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58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16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1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13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56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7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68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64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2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16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01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43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69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29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3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29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5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0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4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82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8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7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18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24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24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04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3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84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81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06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19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53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2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24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79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07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1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77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19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1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92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35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9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2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6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9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0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55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7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0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4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54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8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0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17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45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9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3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16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5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9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62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7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65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66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8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67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85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4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98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56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0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8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312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7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93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60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5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708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6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1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020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46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19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140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53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196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2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51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23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75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613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9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12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67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8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0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8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040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2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69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22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2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656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0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08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753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71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06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50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8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4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8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54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19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370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95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8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547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20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2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34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122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4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26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33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708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75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197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25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2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66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24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61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37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7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5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943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4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93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153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4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7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620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8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687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10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28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7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96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61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8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08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70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2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2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0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83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15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98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287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53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87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306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23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23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4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00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195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4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21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6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3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19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69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8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88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25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5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034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7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549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97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5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7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09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2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21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990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3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28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03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12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4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41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23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2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97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16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24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858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9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18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23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5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73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25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4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29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1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88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999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3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6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57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18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1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30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5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82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24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82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42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0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00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506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80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23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594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1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1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57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7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27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135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3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79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628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0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0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74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2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31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02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63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5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162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75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51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118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95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02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04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5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8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28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120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3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4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560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7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56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53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6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0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69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5939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11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57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70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66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53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668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75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7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07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2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73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516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3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0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562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1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9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56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27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63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21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4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19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632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55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46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226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8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72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306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05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7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2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821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3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1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9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12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01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0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3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23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3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19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36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1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23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25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2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00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761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3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6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5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925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22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5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8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7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29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007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66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335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05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90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72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41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65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04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70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00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153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8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37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124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7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0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845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4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84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26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0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623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47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2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52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0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78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823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06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72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96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20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861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8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40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0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6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07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0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99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48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64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76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79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26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17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93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21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1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26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9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04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69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7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3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8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754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4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95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3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9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97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60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278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77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5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4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545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0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63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626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42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2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815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5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9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03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5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7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390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20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040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93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75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4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7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42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64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9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266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1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89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56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53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08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93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137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54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188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72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0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85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52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8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2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42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542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2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1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6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589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4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53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83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4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9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79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2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23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64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3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32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6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74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686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33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6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87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064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1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79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08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8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661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45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04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44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574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4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43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030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09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4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78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1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11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180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9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43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65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224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3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67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06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23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12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62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4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93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042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1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316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51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532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4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14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93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65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10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7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9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971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2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2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23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04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84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5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15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4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8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96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151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4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8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67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44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99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06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600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0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42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993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0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20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2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05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997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84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54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99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9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0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549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8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308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8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9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82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2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077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1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286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25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3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76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7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6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26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079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0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2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191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9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4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70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7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5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81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85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9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77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972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0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10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25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91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82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560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82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93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742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4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15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80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1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7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443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26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58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064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9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52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249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6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67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2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93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430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71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84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2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76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2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58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235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47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33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974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02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07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176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6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05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763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56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183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67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09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68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7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86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868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07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80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34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46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523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5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0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6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930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1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16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57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9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724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45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17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279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1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306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2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62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38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7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00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563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2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9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3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41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9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69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5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45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59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19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95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641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4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8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1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0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96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93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53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73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031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216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7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65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10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11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733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13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3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16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6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16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198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7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2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26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6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39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9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3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5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91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2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52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478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05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94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42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9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3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58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22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10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86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6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56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2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802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02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5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02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63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66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033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0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8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399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5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1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08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841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2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55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78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56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1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6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4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299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5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07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0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8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08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94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40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7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21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21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8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84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39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0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93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22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7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83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45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1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12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290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0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09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872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66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31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0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42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43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38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85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622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7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16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779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0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4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7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27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99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72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44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03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3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22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47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76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97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6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51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382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1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98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7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6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4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0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3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9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33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54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3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54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6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575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7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37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28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8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9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500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1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0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054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1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65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461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77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25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631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2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65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294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2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4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27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6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8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1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308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9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8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38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24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7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25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45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8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97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51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48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7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534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7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35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40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8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61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976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84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3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191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7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2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788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86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79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07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1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11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36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6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2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52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99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20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62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5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23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19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05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16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90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9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69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611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45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1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746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2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55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41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8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05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37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7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12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70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5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62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75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8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6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292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2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4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85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1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66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147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5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48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55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53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509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15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67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863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0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6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6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020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9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11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7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183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36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58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44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90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7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64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2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68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498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6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81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4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4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25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70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8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471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72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2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37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3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6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39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833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62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91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6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8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049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9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7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199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1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7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643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1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77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928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04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46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53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9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01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333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83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718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40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1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8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786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7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52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92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64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944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3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03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230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9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5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0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25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puter\AppData\Local\Temp\Temp1_bb_geschftl.zip\bb_geschft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52D44948651124DA370126DCC3C30DE" ma:contentTypeVersion="15" ma:contentTypeDescription="Ein neues Dokument erstellen." ma:contentTypeScope="" ma:versionID="cf988dacb5a583b08dddebc900c1e816">
  <xsd:schema xmlns:xsd="http://www.w3.org/2001/XMLSchema" xmlns:xs="http://www.w3.org/2001/XMLSchema" xmlns:p="http://schemas.microsoft.com/office/2006/metadata/properties" xmlns:ns2="b9987dc6-325a-42cf-add5-6a4ebd733ffe" xmlns:ns3="f6fd8445-5b0d-4f7c-85e4-1cf356d7fcbf" targetNamespace="http://schemas.microsoft.com/office/2006/metadata/properties" ma:root="true" ma:fieldsID="f7a3ee268e62bd000fb682934db342a5" ns2:_="" ns3:_="">
    <xsd:import namespace="b9987dc6-325a-42cf-add5-6a4ebd733ffe"/>
    <xsd:import namespace="f6fd8445-5b0d-4f7c-85e4-1cf356d7fc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987dc6-325a-42cf-add5-6a4ebd733f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Bildmarkierungen" ma:readOnly="false" ma:fieldId="{5cf76f15-5ced-4ddc-b409-7134ff3c332f}" ma:taxonomyMulti="true" ma:sspId="8d5a77d9-8add-4a1e-b0fc-7bc901e146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fd8445-5b0d-4f7c-85e4-1cf356d7fcb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54ed000a-76e6-421e-bbdc-a3f7391a7a8b}" ma:internalName="TaxCatchAll" ma:showField="CatchAllData" ma:web="f6fd8445-5b0d-4f7c-85e4-1cf356d7fc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9987dc6-325a-42cf-add5-6a4ebd733ffe">
      <Terms xmlns="http://schemas.microsoft.com/office/infopath/2007/PartnerControls"/>
    </lcf76f155ced4ddcb4097134ff3c332f>
    <TaxCatchAll xmlns="f6fd8445-5b0d-4f7c-85e4-1cf356d7fcbf" xsi:nil="true"/>
  </documentManagement>
</p:properties>
</file>

<file path=customXml/itemProps1.xml><?xml version="1.0" encoding="utf-8"?>
<ds:datastoreItem xmlns:ds="http://schemas.openxmlformats.org/officeDocument/2006/customXml" ds:itemID="{F74C08EB-E4C1-4679-BAFC-986F15CC02B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C2E6A1D-C2A2-499C-AAD6-5DF01BDA8E22}"/>
</file>

<file path=customXml/itemProps3.xml><?xml version="1.0" encoding="utf-8"?>
<ds:datastoreItem xmlns:ds="http://schemas.openxmlformats.org/officeDocument/2006/customXml" ds:itemID="{5D7FDEFB-A59B-5242-8494-87A15F7BB08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07B54A2-BDEC-4E7A-B7E0-B14A30B4A632}">
  <ds:schemaRefs>
    <ds:schemaRef ds:uri="http://schemas.microsoft.com/office/2006/metadata/properties"/>
    <ds:schemaRef ds:uri="http://schemas.microsoft.com/office/infopath/2007/PartnerControls"/>
    <ds:schemaRef ds:uri="b9987dc6-325a-42cf-add5-6a4ebd733ffe"/>
    <ds:schemaRef ds:uri="f6fd8445-5b0d-4f7c-85e4-1cf356d7fcb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bb_geschftl</Template>
  <TotalTime>0</TotalTime>
  <Pages>1</Pages>
  <Words>74</Words>
  <Characters>561</Characters>
  <Application>Microsoft Office Word</Application>
  <DocSecurity>2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Briefvorlage Form B</vt:lpstr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Briefvorlage Form B</dc:title>
  <dc:subject>Briefvorlage Form B</dc:subject>
  <dc:creator>druckeselbst.de</dc:creator>
  <cp:keywords>Briefbogen, Vorlage, DIN 676, DIN 5008</cp:keywords>
  <dc:description/>
  <cp:lastModifiedBy>Anthony Dahmen</cp:lastModifiedBy>
  <cp:revision>5</cp:revision>
  <cp:lastPrinted>2025-05-22T09:45:00Z</cp:lastPrinted>
  <dcterms:created xsi:type="dcterms:W3CDTF">2025-05-22T09:46:00Z</dcterms:created>
  <dcterms:modified xsi:type="dcterms:W3CDTF">2025-06-04T10:43:00Z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0x010100E52D44948651124DA370126DCC3C30DE</vt:lpwstr>
  </property>
  <property fmtid="{D5CDD505-2E9C-101B-9397-08002B2CF9AE}" pid="3" name="MediaServiceImageTags">
    <vt:lpwstr/>
  </property>
</Properties>
</file>